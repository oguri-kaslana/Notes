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B77C0">
      <w:pPr>
        <w:spacing w:before="800"/>
        <w:jc w:val="center"/>
        <w:rPr>
          <w:rFonts w:hint="eastAsia" w:ascii="华文楷体" w:hAnsi="华文楷体" w:eastAsia="华文楷体" w:cs="华文楷体"/>
        </w:rPr>
      </w:pPr>
      <w:r>
        <w:rPr>
          <w:rFonts w:hint="eastAsia" w:ascii="华文楷体" w:hAnsi="华文楷体" w:eastAsia="华文楷体" w:cs="华文楷体"/>
          <w:b/>
          <w:color w:val="1F4E79"/>
          <w:sz w:val="48"/>
        </w:rPr>
        <w:t>第九章  柱形杆的扭转和弯曲</w:t>
      </w:r>
    </w:p>
    <w:p w14:paraId="6A0DF234">
      <w:pPr>
        <w:spacing w:after="360"/>
        <w:jc w:val="center"/>
        <w:rPr>
          <w:rFonts w:hint="eastAsia" w:ascii="华文楷体" w:hAnsi="华文楷体" w:eastAsia="华文楷体" w:cs="华文楷体"/>
        </w:rPr>
      </w:pPr>
      <w:r>
        <w:rPr>
          <w:rFonts w:hint="eastAsia" w:ascii="华文楷体" w:hAnsi="华文楷体" w:eastAsia="华文楷体" w:cs="华文楷体"/>
          <w:b/>
          <w:color w:val="5B9BD5"/>
          <w:sz w:val="28"/>
        </w:rPr>
        <w:t>当前版重点：柱形杆自由扭转</w:t>
      </w:r>
    </w:p>
    <w:tbl>
      <w:tblPr>
        <w:tblStyle w:val="32"/>
        <w:tblW w:w="0" w:type="auto"/>
        <w:jc w:val="center"/>
        <w:tblLayout w:type="autofit"/>
        <w:tblCellMar>
          <w:top w:w="0" w:type="dxa"/>
          <w:left w:w="108" w:type="dxa"/>
          <w:bottom w:w="0" w:type="dxa"/>
          <w:right w:w="108" w:type="dxa"/>
        </w:tblCellMar>
      </w:tblPr>
      <w:tblGrid>
        <w:gridCol w:w="9524"/>
      </w:tblGrid>
      <w:tr w14:paraId="26464431">
        <w:tblPrEx>
          <w:tblCellMar>
            <w:top w:w="0" w:type="dxa"/>
            <w:left w:w="108" w:type="dxa"/>
            <w:bottom w:w="0" w:type="dxa"/>
            <w:right w:w="108" w:type="dxa"/>
          </w:tblCellMar>
        </w:tblPrEx>
        <w:trPr>
          <w:jc w:val="center"/>
        </w:trPr>
        <w:tc>
          <w:tcPr>
            <w:tcW w:w="9524" w:type="dxa"/>
            <w:tcBorders>
              <w:top w:val="single" w:color="A9D18E" w:sz="10" w:space="0"/>
              <w:left w:val="single" w:color="A9D18E" w:sz="10" w:space="0"/>
              <w:bottom w:val="single" w:color="A9D18E" w:sz="10" w:space="0"/>
              <w:right w:val="single" w:color="A9D18E" w:sz="10" w:space="0"/>
            </w:tcBorders>
            <w:shd w:val="clear" w:color="auto" w:fill="E7F6ED"/>
            <w:tcMar>
              <w:top w:w="120" w:type="dxa"/>
              <w:left w:w="160" w:type="dxa"/>
              <w:bottom w:w="120" w:type="dxa"/>
              <w:right w:w="160" w:type="dxa"/>
            </w:tcMar>
            <w:vAlign w:val="center"/>
          </w:tcPr>
          <w:p w14:paraId="1D939E28">
            <w:pPr>
              <w:spacing w:after="60" w:line="264" w:lineRule="auto"/>
              <w:rPr>
                <w:rFonts w:hint="eastAsia" w:ascii="华文楷体" w:hAnsi="华文楷体" w:eastAsia="华文楷体" w:cs="华文楷体"/>
              </w:rPr>
            </w:pPr>
            <w:r>
              <w:rPr>
                <w:rFonts w:hint="eastAsia" w:ascii="华文楷体" w:hAnsi="华文楷体" w:eastAsia="华文楷体" w:cs="华文楷体"/>
                <w:b/>
                <w:i w:val="0"/>
                <w:color w:val="1F4E79"/>
                <w:sz w:val="21"/>
              </w:rPr>
              <w:t>本章核心线索</w:t>
            </w:r>
          </w:p>
          <w:p w14:paraId="52D6ACF9">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柱形杆自由扭转问题的关键，是把三维弹性力学问题降为截面区域上的二维边值问题。</w:t>
            </w:r>
          </w:p>
          <w:p w14:paraId="67BD3863">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位移解法：求圣维南扭转函数</w:t>
            </w:r>
            <m:oMath>
              <m:r>
                <m:rPr/>
                <w:rPr>
                  <w:rFonts w:hint="default" w:ascii="Cambria Math" w:hAnsi="Cambria Math" w:eastAsia="华文楷体"/>
                  <w:sz w:val="20"/>
                </w:rPr>
                <m:t>φ(x,y)</m:t>
              </m:r>
            </m:oMath>
            <w:r>
              <w:rPr>
                <w:rFonts w:hint="eastAsia" w:ascii="华文楷体" w:hAnsi="华文楷体" w:eastAsia="华文楷体" w:cs="华文楷体"/>
                <w:b w:val="0"/>
                <w:i w:val="0"/>
                <w:sz w:val="20"/>
              </w:rPr>
              <w:t>，控制截面翘曲。</w:t>
            </w:r>
          </w:p>
          <w:p w14:paraId="4C0A6A2A">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 xml:space="preserve">应力解法：求普朗特应力函数 </w:t>
            </w:r>
            <m:oMath>
              <m:r>
                <m:rPr/>
                <w:rPr>
                  <w:rFonts w:hint="default" w:ascii="Cambria Math" w:hAnsi="Cambria Math" w:eastAsia="华文楷体"/>
                  <w:sz w:val="20"/>
                </w:rPr>
                <m:t>Φ(x,y)</m:t>
              </m:r>
            </m:oMath>
            <w:r>
              <w:rPr>
                <w:rFonts w:hint="eastAsia" w:ascii="华文楷体" w:hAnsi="华文楷体" w:eastAsia="华文楷体" w:cs="华文楷体"/>
                <w:b w:val="0"/>
                <w:i w:val="0"/>
                <w:sz w:val="20"/>
              </w:rPr>
              <w:t>，直接得到截面剪应力。</w:t>
            </w:r>
          </w:p>
          <w:p w14:paraId="1B0579C5">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薄膜比拟法：利用薄膜垂度与普朗特应力函数满足同类方程的事实，将扭转问题转化为可实验观察的问题。</w:t>
            </w:r>
          </w:p>
        </w:tc>
      </w:tr>
    </w:tbl>
    <w:p w14:paraId="24F6E431">
      <w:pPr>
        <w:spacing w:after="40"/>
        <w:rPr>
          <w:rFonts w:hint="eastAsia" w:ascii="华文楷体" w:hAnsi="华文楷体" w:eastAsia="华文楷体" w:cs="华文楷体"/>
        </w:rPr>
      </w:pPr>
    </w:p>
    <w:p w14:paraId="21858305">
      <w:pPr>
        <w:rPr>
          <w:rFonts w:hint="eastAsia" w:ascii="华文楷体" w:hAnsi="华文楷体" w:eastAsia="华文楷体" w:cs="华文楷体"/>
        </w:rPr>
      </w:pPr>
      <w:r>
        <w:rPr>
          <w:rFonts w:hint="eastAsia" w:ascii="华文楷体" w:hAnsi="华文楷体" w:eastAsia="华文楷体" w:cs="华文楷体"/>
          <w:b/>
          <w:color w:val="1F4E79"/>
          <w:sz w:val="32"/>
        </w:rPr>
        <w:t>九、柱形杆自由扭转的基本思想</w:t>
      </w:r>
    </w:p>
    <w:p w14:paraId="714BC03E">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本章研究等截面柱形杆在两端受大小相等、方向相反的扭矩作用下的自由扭转。所谓自由扭转，是指杆端不受额外约束，横截面允许发生翘曲；因此非圆截面杆的变形不能只用平面转动描述，还必须引入翘曲位移。</w:t>
      </w:r>
    </w:p>
    <w:p w14:paraId="2C5980BD">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从弹性力学角度看，该问题的主要未知量集中在截面内的剪应力</w:t>
      </w:r>
      <m:oMath>
        <m:sSub>
          <m:sSubPr>
            <m:ctrlPr>
              <w:rPr>
                <w:rFonts w:hint="default" w:ascii="Cambria Math" w:hAnsi="Cambria Math" w:eastAsia="华文楷体"/>
                <w:sz w:val="21"/>
              </w:rPr>
            </m:ctrlPr>
          </m:sSubPr>
          <m:e>
            <m:r>
              <m:rPr/>
              <w:rPr>
                <w:rFonts w:hint="default" w:ascii="Cambria Math" w:hAnsi="Cambria Math" w:eastAsia="华文楷体"/>
                <w:sz w:val="21"/>
              </w:rPr>
              <m:t>τ</m:t>
            </m:r>
            <m:ctrlPr>
              <w:rPr>
                <w:rFonts w:ascii="Cambria Math" w:hAnsi="Cambria Math" w:eastAsia="华文楷体"/>
                <w:sz w:val="21"/>
              </w:rPr>
            </m:ctrlPr>
          </m:e>
          <m:sub>
            <m:r>
              <m:rPr/>
              <w:rPr>
                <w:rFonts w:hint="default" w:ascii="Cambria Math" w:hAnsi="Cambria Math" w:eastAsia="华文楷体"/>
                <w:sz w:val="21"/>
              </w:rPr>
              <m:t>zx</m:t>
            </m:r>
            <m:ctrlPr>
              <w:rPr>
                <w:rFonts w:ascii="Cambria Math" w:hAnsi="Cambria Math" w:eastAsia="华文楷体"/>
                <w:sz w:val="21"/>
              </w:rPr>
            </m:ctrlPr>
          </m:sub>
        </m:sSub>
        <m:r>
          <m:rPr/>
          <w:rPr>
            <w:rFonts w:hint="default" w:ascii="Cambria Math" w:hAnsi="Cambria Math" w:eastAsia="华文楷体"/>
            <w:sz w:val="21"/>
          </w:rPr>
          <m:t>、</m:t>
        </m:r>
        <m:sSub>
          <m:sSubPr>
            <m:ctrlPr>
              <w:rPr>
                <w:rFonts w:hint="default" w:ascii="Cambria Math" w:hAnsi="Cambria Math" w:eastAsia="华文楷体"/>
                <w:sz w:val="21"/>
              </w:rPr>
            </m:ctrlPr>
          </m:sSubPr>
          <m:e>
            <m:r>
              <m:rPr/>
              <w:rPr>
                <w:rFonts w:hint="default" w:ascii="Cambria Math" w:hAnsi="Cambria Math" w:eastAsia="华文楷体"/>
                <w:sz w:val="21"/>
              </w:rPr>
              <m:t>τ</m:t>
            </m:r>
            <m:ctrlPr>
              <w:rPr>
                <w:rFonts w:ascii="Cambria Math" w:hAnsi="Cambria Math" w:eastAsia="华文楷体"/>
                <w:sz w:val="21"/>
              </w:rPr>
            </m:ctrlPr>
          </m:e>
          <m:sub>
            <m:r>
              <m:rPr/>
              <w:rPr>
                <w:rFonts w:hint="default" w:ascii="Cambria Math" w:hAnsi="Cambria Math" w:eastAsia="华文楷体"/>
                <w:sz w:val="21"/>
              </w:rPr>
              <m:t>zy</m:t>
            </m:r>
            <m:ctrlPr>
              <w:rPr>
                <w:rFonts w:ascii="Cambria Math" w:hAnsi="Cambria Math" w:eastAsia="华文楷体"/>
                <w:sz w:val="21"/>
              </w:rPr>
            </m:ctrlPr>
          </m:sub>
        </m:sSub>
      </m:oMath>
      <w:r>
        <w:rPr>
          <w:rFonts w:hint="eastAsia" w:ascii="华文楷体" w:hAnsi="华文楷体" w:eastAsia="华文楷体" w:cs="华文楷体"/>
          <w:b w:val="0"/>
          <w:i w:val="0"/>
          <w:sz w:val="21"/>
        </w:rPr>
        <w:t>以及截面翘曲函数上。由于杆为等截面直杆，且不计体力，问题可以由三维问题化简为截面区域 R 上的二维边值问题。</w:t>
      </w:r>
    </w:p>
    <w:tbl>
      <w:tblPr>
        <w:tblStyle w:val="32"/>
        <w:tblW w:w="0" w:type="auto"/>
        <w:jc w:val="center"/>
        <w:tblLayout w:type="autofit"/>
        <w:tblCellMar>
          <w:top w:w="0" w:type="dxa"/>
          <w:left w:w="108" w:type="dxa"/>
          <w:bottom w:w="0" w:type="dxa"/>
          <w:right w:w="108" w:type="dxa"/>
        </w:tblCellMar>
      </w:tblPr>
      <w:tblGrid>
        <w:gridCol w:w="9524"/>
      </w:tblGrid>
      <w:tr w14:paraId="752B932C">
        <w:tblPrEx>
          <w:tblCellMar>
            <w:top w:w="0" w:type="dxa"/>
            <w:left w:w="108" w:type="dxa"/>
            <w:bottom w:w="0" w:type="dxa"/>
            <w:right w:w="108" w:type="dxa"/>
          </w:tblCellMar>
        </w:tblPrEx>
        <w:trPr>
          <w:jc w:val="center"/>
        </w:trPr>
        <w:tc>
          <w:tcPr>
            <w:tcW w:w="9524" w:type="dxa"/>
            <w:tcBorders>
              <w:top w:val="single" w:color="9CC2E5" w:sz="10" w:space="0"/>
              <w:left w:val="single" w:color="9CC2E5" w:sz="10" w:space="0"/>
              <w:bottom w:val="single" w:color="9CC2E5" w:sz="10" w:space="0"/>
              <w:right w:val="single" w:color="9CC2E5" w:sz="10" w:space="0"/>
            </w:tcBorders>
            <w:shd w:val="clear" w:color="auto" w:fill="EAF6FF"/>
            <w:tcMar>
              <w:top w:w="120" w:type="dxa"/>
              <w:left w:w="160" w:type="dxa"/>
              <w:bottom w:w="120" w:type="dxa"/>
              <w:right w:w="160" w:type="dxa"/>
            </w:tcMar>
            <w:vAlign w:val="center"/>
          </w:tcPr>
          <w:p w14:paraId="4162BBCB">
            <w:pPr>
              <w:spacing w:after="60" w:line="264" w:lineRule="auto"/>
              <w:rPr>
                <w:rFonts w:hint="eastAsia" w:ascii="华文楷体" w:hAnsi="华文楷体" w:eastAsia="华文楷体" w:cs="华文楷体"/>
              </w:rPr>
            </w:pPr>
            <w:r>
              <w:rPr>
                <w:rFonts w:hint="eastAsia" w:ascii="华文楷体" w:hAnsi="华文楷体" w:eastAsia="华文楷体" w:cs="华文楷体"/>
                <w:b/>
                <w:i w:val="0"/>
                <w:color w:val="1F4E79"/>
                <w:sz w:val="21"/>
              </w:rPr>
              <w:t>三种处理思路对比</w:t>
            </w:r>
          </w:p>
          <w:p w14:paraId="6037329D">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位移解法：核心未知函数为</w:t>
            </w:r>
            <m:oMath>
              <m:r>
                <m:rPr/>
                <w:rPr>
                  <w:rFonts w:hint="default" w:ascii="Cambria Math" w:hAnsi="Cambria Math" w:eastAsia="华文楷体"/>
                  <w:sz w:val="20"/>
                </w:rPr>
                <m:t>φ(x,y)</m:t>
              </m:r>
            </m:oMath>
            <w:r>
              <w:rPr>
                <w:rFonts w:hint="eastAsia" w:ascii="华文楷体" w:hAnsi="华文楷体" w:eastAsia="华文楷体" w:cs="华文楷体"/>
                <w:b w:val="0"/>
                <w:i w:val="0"/>
                <w:sz w:val="20"/>
              </w:rPr>
              <w:t xml:space="preserve">，控制方程为 </w:t>
            </w:r>
            <m:oMath>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φ=0</m:t>
              </m:r>
            </m:oMath>
            <w:r>
              <w:rPr>
                <w:rFonts w:hint="eastAsia" w:ascii="华文楷体" w:hAnsi="华文楷体" w:eastAsia="华文楷体" w:cs="华文楷体"/>
                <w:b w:val="0"/>
                <w:i w:val="0"/>
                <w:sz w:val="20"/>
              </w:rPr>
              <w:t>，边界条件为</w:t>
            </w:r>
            <m:oMath>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∂n</m:t>
                  </m:r>
                  <m:ctrlPr>
                    <w:rPr>
                      <w:rFonts w:ascii="Cambria Math" w:hAnsi="Cambria Math" w:eastAsia="华文楷体"/>
                      <w:sz w:val="20"/>
                    </w:rPr>
                  </m:ctrlPr>
                </m:den>
              </m:f>
              <m:r>
                <m:rPr/>
                <w:rPr>
                  <w:rFonts w:hint="default" w:ascii="Cambria Math" w:hAnsi="Cambria Math" w:eastAsia="华文楷体"/>
                  <w:sz w:val="20"/>
                </w:rPr>
                <m:t>=yl−xm</m:t>
              </m:r>
            </m:oMath>
            <w:r>
              <w:rPr>
                <w:rFonts w:hint="eastAsia" w:ascii="华文楷体" w:hAnsi="华文楷体" w:eastAsia="华文楷体" w:cs="华文楷体"/>
                <w:b w:val="0"/>
                <w:i w:val="0"/>
                <w:sz w:val="20"/>
              </w:rPr>
              <w:t>，目标是先求翘曲再求应力和扭转角。</w:t>
            </w:r>
          </w:p>
          <w:p w14:paraId="65B8B0E6">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应力解法：核心未知函数为</w:t>
            </w:r>
            <m:oMath>
              <m:r>
                <m:rPr/>
                <w:rPr>
                  <w:rFonts w:hint="default" w:ascii="Cambria Math" w:hAnsi="Cambria Math" w:eastAsia="华文楷体"/>
                  <w:sz w:val="20"/>
                </w:rPr>
                <m:t>Φ(x,y)</m:t>
              </m:r>
            </m:oMath>
            <w:r>
              <w:rPr>
                <w:rFonts w:hint="eastAsia" w:ascii="华文楷体" w:hAnsi="华文楷体" w:eastAsia="华文楷体" w:cs="华文楷体"/>
                <w:b w:val="0"/>
                <w:i w:val="0"/>
                <w:sz w:val="20"/>
              </w:rPr>
              <w:t>，控制方程为</w:t>
            </w:r>
            <m:oMath>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Φ=−2</m:t>
              </m:r>
            </m:oMath>
            <w:r>
              <w:rPr>
                <w:rFonts w:hint="eastAsia" w:ascii="华文楷体" w:hAnsi="华文楷体" w:eastAsia="华文楷体" w:cs="华文楷体"/>
                <w:b w:val="0"/>
                <w:i w:val="0"/>
                <w:sz w:val="20"/>
              </w:rPr>
              <w:t>，实心截面常取边界条件</w:t>
            </w:r>
            <m:oMath>
              <m:r>
                <m:rPr/>
                <w:rPr>
                  <w:rFonts w:hint="default" w:ascii="Cambria Math" w:hAnsi="Cambria Math" w:eastAsia="华文楷体"/>
                  <w:sz w:val="20"/>
                </w:rPr>
                <m:t>Φ=0</m:t>
              </m:r>
            </m:oMath>
            <w:r>
              <w:rPr>
                <w:rFonts w:hint="eastAsia" w:ascii="华文楷体" w:hAnsi="华文楷体" w:eastAsia="华文楷体" w:cs="华文楷体"/>
                <w:b w:val="0"/>
                <w:i w:val="0"/>
                <w:sz w:val="20"/>
              </w:rPr>
              <w:t>，目标是直接求剪应力和抗扭刚度。</w:t>
            </w:r>
          </w:p>
          <w:p w14:paraId="45892A0C">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 xml:space="preserve">薄膜比拟：核心未知函数为薄膜垂度 </w:t>
            </w:r>
            <m:oMath>
              <m:r>
                <m:rPr/>
                <w:rPr>
                  <w:rFonts w:hint="default" w:ascii="Cambria Math" w:hAnsi="Cambria Math" w:eastAsia="华文楷体"/>
                  <w:sz w:val="20"/>
                </w:rPr>
                <m:t>z(x,y)</m:t>
              </m:r>
            </m:oMath>
            <w:r>
              <w:rPr>
                <w:rFonts w:hint="eastAsia" w:ascii="华文楷体" w:hAnsi="华文楷体" w:eastAsia="华文楷体" w:cs="华文楷体"/>
                <w:b w:val="0"/>
                <w:i w:val="0"/>
                <w:sz w:val="20"/>
              </w:rPr>
              <w:t xml:space="preserve">，控制方程为 </w:t>
            </w:r>
            <m:oMath>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z=−</m:t>
              </m:r>
              <m:f>
                <m:fPr>
                  <m:ctrlPr>
                    <w:rPr>
                      <w:rFonts w:hint="default" w:ascii="Cambria Math" w:hAnsi="Cambria Math" w:eastAsia="华文楷体"/>
                      <w:sz w:val="20"/>
                    </w:rPr>
                  </m:ctrlPr>
                </m:fPr>
                <m:num>
                  <m:r>
                    <m:rPr/>
                    <w:rPr>
                      <w:rFonts w:hint="default" w:ascii="Cambria Math" w:hAnsi="Cambria Math" w:eastAsia="华文楷体"/>
                      <w:sz w:val="20"/>
                    </w:rPr>
                    <m:t>q</m:t>
                  </m:r>
                  <m:ctrlPr>
                    <w:rPr>
                      <w:rFonts w:ascii="Cambria Math" w:hAnsi="Cambria Math" w:eastAsia="华文楷体"/>
                      <w:sz w:val="20"/>
                    </w:rPr>
                  </m:ctrlPr>
                </m:num>
                <m:den>
                  <m:sSub>
                    <m:sSubPr>
                      <m:ctrlPr>
                        <w:rPr>
                          <w:rFonts w:hint="default" w:ascii="Cambria Math" w:hAnsi="Cambria Math" w:eastAsia="华文楷体"/>
                          <w:sz w:val="20"/>
                        </w:rPr>
                      </m:ctrlPr>
                    </m:sSubPr>
                    <m:e>
                      <m:r>
                        <m:rPr/>
                        <w:rPr>
                          <w:rFonts w:hint="default" w:ascii="Cambria Math" w:hAnsi="Cambria Math" w:eastAsia="华文楷体"/>
                          <w:sz w:val="20"/>
                        </w:rPr>
                        <m:t>F</m:t>
                      </m:r>
                      <m:ctrlPr>
                        <w:rPr>
                          <w:rFonts w:ascii="Cambria Math" w:hAnsi="Cambria Math" w:eastAsia="华文楷体"/>
                          <w:sz w:val="20"/>
                        </w:rPr>
                      </m:ctrlPr>
                    </m:e>
                    <m:sub>
                      <m:r>
                        <m:rPr/>
                        <w:rPr>
                          <w:rFonts w:hint="default" w:ascii="Cambria Math" w:hAnsi="Cambria Math" w:eastAsia="华文楷体"/>
                          <w:sz w:val="20"/>
                        </w:rPr>
                        <m:t>T</m:t>
                      </m:r>
                      <m:ctrlPr>
                        <w:rPr>
                          <w:rFonts w:ascii="Cambria Math" w:hAnsi="Cambria Math" w:eastAsia="华文楷体"/>
                          <w:sz w:val="20"/>
                        </w:rPr>
                      </m:ctrlPr>
                    </m:sub>
                  </m:sSub>
                  <m:ctrlPr>
                    <w:rPr>
                      <w:rFonts w:hint="default" w:ascii="Cambria Math" w:hAnsi="Cambria Math" w:eastAsia="华文楷体"/>
                      <w:sz w:val="20"/>
                    </w:rPr>
                  </m:ctrlPr>
                </m:den>
              </m:f>
            </m:oMath>
            <w:r>
              <w:rPr>
                <w:rFonts w:hint="eastAsia" w:ascii="华文楷体" w:hAnsi="华文楷体" w:eastAsia="华文楷体" w:cs="华文楷体"/>
                <w:b w:val="0"/>
                <w:i w:val="0"/>
                <w:sz w:val="20"/>
              </w:rPr>
              <w:t xml:space="preserve">，边界条件为 </w:t>
            </w:r>
            <m:oMath>
              <m:r>
                <m:rPr/>
                <w:rPr>
                  <w:rFonts w:hint="default" w:ascii="Cambria Math" w:hAnsi="Cambria Math" w:eastAsia="华文楷体"/>
                  <w:sz w:val="20"/>
                </w:rPr>
                <m:t>z=0</m:t>
              </m:r>
            </m:oMath>
            <w:r>
              <w:rPr>
                <w:rFonts w:hint="eastAsia" w:ascii="华文楷体" w:hAnsi="华文楷体" w:eastAsia="华文楷体" w:cs="华文楷体"/>
                <w:b w:val="0"/>
                <w:i w:val="0"/>
                <w:sz w:val="20"/>
              </w:rPr>
              <w:t>，目标是用薄膜垂度模拟应力函数分布。</w:t>
            </w:r>
          </w:p>
        </w:tc>
      </w:tr>
    </w:tbl>
    <w:p w14:paraId="046CA2E5">
      <w:pPr>
        <w:spacing w:after="4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9524"/>
      </w:tblGrid>
      <w:tr w14:paraId="1A080735">
        <w:tblPrEx>
          <w:tblCellMar>
            <w:top w:w="0" w:type="dxa"/>
            <w:left w:w="108" w:type="dxa"/>
            <w:bottom w:w="0" w:type="dxa"/>
            <w:right w:w="108" w:type="dxa"/>
          </w:tblCellMar>
        </w:tblPrEx>
        <w:trPr>
          <w:jc w:val="center"/>
        </w:trPr>
        <w:tc>
          <w:tcPr>
            <w:tcW w:w="9524" w:type="dxa"/>
            <w:tcBorders>
              <w:top w:val="single" w:color="F4B183" w:sz="10" w:space="0"/>
              <w:left w:val="single" w:color="F4B183" w:sz="10" w:space="0"/>
              <w:bottom w:val="single" w:color="F4B183" w:sz="10" w:space="0"/>
              <w:right w:val="single" w:color="F4B183" w:sz="10" w:space="0"/>
            </w:tcBorders>
            <w:shd w:val="clear" w:color="auto" w:fill="FFF7D6"/>
            <w:tcMar>
              <w:top w:w="120" w:type="dxa"/>
              <w:left w:w="160" w:type="dxa"/>
              <w:bottom w:w="120" w:type="dxa"/>
              <w:right w:w="160" w:type="dxa"/>
            </w:tcMar>
            <w:vAlign w:val="center"/>
          </w:tcPr>
          <w:p w14:paraId="0818C2AE">
            <w:pPr>
              <w:spacing w:after="60" w:line="264" w:lineRule="auto"/>
              <w:rPr>
                <w:rFonts w:hint="eastAsia" w:ascii="华文楷体" w:hAnsi="华文楷体" w:eastAsia="华文楷体" w:cs="华文楷体"/>
              </w:rPr>
            </w:pPr>
            <w:r>
              <w:rPr>
                <w:rFonts w:hint="eastAsia" w:ascii="华文楷体" w:hAnsi="华文楷体" w:eastAsia="华文楷体" w:cs="华文楷体"/>
                <w:b/>
                <w:i w:val="0"/>
                <w:color w:val="1F4E79"/>
                <w:sz w:val="21"/>
              </w:rPr>
              <w:t>注意</w:t>
            </w:r>
          </w:p>
          <w:p w14:paraId="62A835B2">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位移解法中的</w:t>
            </w:r>
            <m:oMath>
              <m:r>
                <m:rPr/>
                <w:rPr>
                  <w:rFonts w:hint="default" w:ascii="Cambria Math" w:hAnsi="Cambria Math" w:eastAsia="华文楷体"/>
                  <w:sz w:val="20"/>
                </w:rPr>
                <m:t>φ</m:t>
              </m:r>
            </m:oMath>
            <w:r>
              <w:rPr>
                <w:rFonts w:hint="eastAsia" w:ascii="华文楷体" w:hAnsi="华文楷体" w:eastAsia="华文楷体" w:cs="华文楷体"/>
                <w:b w:val="0"/>
                <w:i w:val="0"/>
                <w:sz w:val="20"/>
              </w:rPr>
              <w:t xml:space="preserve"> 与应力解法中的</w:t>
            </w:r>
            <m:oMath>
              <m:r>
                <m:rPr/>
                <w:rPr>
                  <w:rFonts w:hint="default" w:ascii="Cambria Math" w:hAnsi="Cambria Math" w:eastAsia="华文楷体"/>
                  <w:sz w:val="20"/>
                </w:rPr>
                <m:t>Φ</m:t>
              </m:r>
            </m:oMath>
            <w:r>
              <w:rPr>
                <w:rFonts w:hint="eastAsia" w:ascii="华文楷体" w:hAnsi="华文楷体" w:eastAsia="华文楷体" w:cs="华文楷体"/>
                <w:b w:val="0"/>
                <w:i w:val="0"/>
                <w:sz w:val="20"/>
              </w:rPr>
              <w:t>不是同一个函数。</w:t>
            </w:r>
          </w:p>
          <w:p w14:paraId="01ABDCD6">
            <w:pPr>
              <w:spacing w:after="40" w:line="269" w:lineRule="auto"/>
              <w:ind w:left="85"/>
              <w:rPr>
                <w:rFonts w:hint="eastAsia" w:ascii="华文楷体" w:hAnsi="华文楷体" w:eastAsia="华文楷体" w:cs="华文楷体"/>
              </w:rPr>
            </w:pPr>
            <m:oMath>
              <m:r>
                <m:rPr/>
                <w:rPr>
                  <w:rFonts w:hint="default" w:ascii="Cambria Math" w:hAnsi="Cambria Math" w:eastAsia="华文楷体"/>
                  <w:sz w:val="20"/>
                </w:rPr>
                <m:t>φ</m:t>
              </m:r>
            </m:oMath>
            <w:r>
              <w:rPr>
                <w:rFonts w:hint="eastAsia" w:ascii="华文楷体" w:hAnsi="华文楷体" w:eastAsia="华文楷体" w:cs="华文楷体"/>
                <w:b w:val="0"/>
                <w:i w:val="0"/>
                <w:sz w:val="20"/>
              </w:rPr>
              <w:t xml:space="preserve"> 描述截面翘曲位移；</w:t>
            </w:r>
            <m:oMath>
              <m:r>
                <m:rPr/>
                <w:rPr>
                  <w:rFonts w:hint="default" w:ascii="Cambria Math" w:hAnsi="Cambria Math" w:eastAsia="华文楷体"/>
                  <w:sz w:val="20"/>
                </w:rPr>
                <m:t>Φ</m:t>
              </m:r>
            </m:oMath>
            <w:r>
              <w:rPr>
                <w:rFonts w:hint="eastAsia" w:ascii="华文楷体" w:hAnsi="华文楷体" w:eastAsia="华文楷体" w:cs="华文楷体"/>
                <w:b w:val="0"/>
                <w:i w:val="0"/>
                <w:sz w:val="20"/>
              </w:rPr>
              <w:t xml:space="preserve"> 描述剪应力分布。二者都定义在横截面内，但满足的方程和边界条件不同。</w:t>
            </w:r>
          </w:p>
        </w:tc>
      </w:tr>
    </w:tbl>
    <w:p w14:paraId="0DDB97E3">
      <w:pPr>
        <w:spacing w:after="40"/>
        <w:rPr>
          <w:rFonts w:hint="eastAsia" w:ascii="华文楷体" w:hAnsi="华文楷体" w:eastAsia="华文楷体" w:cs="华文楷体"/>
        </w:rPr>
      </w:pPr>
    </w:p>
    <w:p w14:paraId="174305A4">
      <w:pPr>
        <w:pStyle w:val="3"/>
        <w:spacing w:before="200" w:after="120"/>
        <w:rPr>
          <w:rFonts w:hint="eastAsia" w:ascii="华文楷体" w:hAnsi="华文楷体" w:eastAsia="华文楷体" w:cs="华文楷体"/>
        </w:rPr>
      </w:pPr>
      <w:r>
        <w:rPr>
          <w:rFonts w:hint="eastAsia" w:ascii="华文楷体" w:hAnsi="华文楷体" w:eastAsia="华文楷体" w:cs="华文楷体"/>
          <w:b/>
          <w:color w:val="1F4E79"/>
          <w:sz w:val="32"/>
        </w:rPr>
        <w:t>9.1 扭转问题的位移解法：圣维南扭转函数</w:t>
      </w:r>
    </w:p>
    <w:p w14:paraId="2A5004C1">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9.1.1 位移假设与物理含义</w:t>
      </w:r>
    </w:p>
    <w:p w14:paraId="657C65F9">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取杆轴为 z 轴，横截面坐标为 x、y。设杆单位长度扭转角为</w:t>
      </w:r>
      <m:oMath>
        <m:r>
          <m:rPr/>
          <w:rPr>
            <w:rFonts w:hint="default" w:ascii="Cambria Math" w:hAnsi="Cambria Math" w:eastAsia="华文楷体"/>
            <w:sz w:val="21"/>
          </w:rPr>
          <m:t>α</m:t>
        </m:r>
      </m:oMath>
      <w:r>
        <w:rPr>
          <w:rFonts w:hint="eastAsia" w:ascii="华文楷体" w:hAnsi="华文楷体" w:eastAsia="华文楷体" w:cs="华文楷体"/>
          <w:b w:val="0"/>
          <w:i w:val="0"/>
          <w:sz w:val="21"/>
        </w:rPr>
        <w:t>。对于自由扭转，截面绕 z 轴发生刚性转动，同时非圆截面还会沿 z 方向发生翘曲，因此位移分量取为</w:t>
      </w:r>
    </w:p>
    <w:p w14:paraId="7658DEF1">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u=−αyz,  v=αxz,  w=αφ(x,y)</m:t>
          </m:r>
        </m:oMath>
      </m:oMathPara>
    </w:p>
    <w:p w14:paraId="5775B4BA">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其中 u、v 是由截面绕 z 轴转动产生的横向位移，w 是由翘曲产生的轴向位移，</w:t>
      </w:r>
      <m:oMath>
        <m:r>
          <m:rPr/>
          <w:rPr>
            <w:rFonts w:hint="default" w:ascii="Cambria Math" w:hAnsi="Cambria Math" w:eastAsia="华文楷体"/>
            <w:sz w:val="21"/>
          </w:rPr>
          <m:t>φ(x,y)</m:t>
        </m:r>
      </m:oMath>
      <w:r>
        <w:rPr>
          <w:rFonts w:hint="eastAsia" w:ascii="华文楷体" w:hAnsi="华文楷体" w:eastAsia="华文楷体" w:cs="华文楷体"/>
          <w:b w:val="0"/>
          <w:i w:val="0"/>
          <w:sz w:val="21"/>
        </w:rPr>
        <w:t xml:space="preserve"> 称为圣维南扭转函数。</w:t>
      </w:r>
    </w:p>
    <w:p w14:paraId="483328B8">
      <w:pPr>
        <w:pStyle w:val="16"/>
        <w:spacing w:after="40" w:line="269" w:lineRule="auto"/>
        <w:ind w:left="397" w:hanging="142"/>
        <w:rPr>
          <w:rFonts w:hint="eastAsia" w:ascii="华文楷体" w:hAnsi="华文楷体" w:eastAsia="华文楷体" w:cs="华文楷体"/>
        </w:rPr>
      </w:pPr>
      <w:r>
        <w:rPr>
          <w:rFonts w:hint="eastAsia" w:ascii="华文楷体" w:hAnsi="华文楷体" w:eastAsia="华文楷体" w:cs="华文楷体"/>
          <w:b w:val="0"/>
          <w:i w:val="0"/>
          <w:sz w:val="20"/>
        </w:rPr>
        <w:t>若截面为圆形或圆环形，经典材料力学假设中的“平截面保持平面”在扭转中成立，翘曲可以取为零或常数。</w:t>
      </w:r>
    </w:p>
    <w:p w14:paraId="642379D2">
      <w:pPr>
        <w:pStyle w:val="16"/>
        <w:spacing w:after="40" w:line="269" w:lineRule="auto"/>
        <w:ind w:left="397" w:hanging="142"/>
        <w:rPr>
          <w:rFonts w:hint="eastAsia" w:ascii="华文楷体" w:hAnsi="华文楷体" w:eastAsia="华文楷体" w:cs="华文楷体"/>
        </w:rPr>
      </w:pPr>
      <w:r>
        <w:rPr>
          <w:rFonts w:hint="eastAsia" w:ascii="华文楷体" w:hAnsi="华文楷体" w:eastAsia="华文楷体" w:cs="华文楷体"/>
          <w:b w:val="0"/>
          <w:i w:val="0"/>
          <w:sz w:val="20"/>
        </w:rPr>
        <w:t>若截面为椭圆、矩形、薄壁开口截面等非圆截面，横截面通常会翘曲，必须引入</w:t>
      </w:r>
      <m:oMath>
        <m:r>
          <m:rPr/>
          <w:rPr>
            <w:rFonts w:hint="default" w:ascii="Cambria Math" w:hAnsi="Cambria Math" w:eastAsia="华文楷体"/>
            <w:sz w:val="20"/>
          </w:rPr>
          <m:t>φ(x,y)</m:t>
        </m:r>
      </m:oMath>
      <w:r>
        <w:rPr>
          <w:rFonts w:hint="eastAsia" w:ascii="华文楷体" w:hAnsi="华文楷体" w:eastAsia="华文楷体" w:cs="华文楷体"/>
          <w:b w:val="0"/>
          <w:i w:val="0"/>
          <w:sz w:val="20"/>
        </w:rPr>
        <w:t>。</w:t>
      </w:r>
    </w:p>
    <w:p w14:paraId="7D56A5EA">
      <w:pPr>
        <w:pStyle w:val="16"/>
        <w:spacing w:after="40" w:line="269" w:lineRule="auto"/>
        <w:ind w:left="397" w:hanging="142"/>
        <w:rPr>
          <w:rFonts w:hint="eastAsia" w:ascii="华文楷体" w:hAnsi="华文楷体" w:eastAsia="华文楷体" w:cs="华文楷体"/>
        </w:rPr>
      </w:pPr>
      <w:r>
        <w:rPr>
          <w:rFonts w:hint="eastAsia" w:ascii="华文楷体" w:hAnsi="华文楷体" w:eastAsia="华文楷体" w:cs="华文楷体"/>
          <w:b w:val="0"/>
          <w:i w:val="0"/>
          <w:sz w:val="20"/>
        </w:rPr>
        <w:t>本节的目标是由弹性力学方程确定</w:t>
      </w:r>
      <m:oMath>
        <m:r>
          <m:rPr/>
          <w:rPr>
            <w:rFonts w:hint="default" w:ascii="Cambria Math" w:hAnsi="Cambria Math" w:eastAsia="华文楷体"/>
            <w:sz w:val="20"/>
          </w:rPr>
          <m:t>φ</m:t>
        </m:r>
      </m:oMath>
      <w:r>
        <w:rPr>
          <w:rFonts w:hint="eastAsia" w:ascii="华文楷体" w:hAnsi="华文楷体" w:eastAsia="华文楷体" w:cs="华文楷体"/>
          <w:b w:val="0"/>
          <w:i w:val="0"/>
          <w:sz w:val="20"/>
        </w:rPr>
        <w:t>应满足的控制方程和边界条件。</w:t>
      </w:r>
    </w:p>
    <w:p w14:paraId="4529DE20">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9.1.2 由位移平衡方程得到拉普拉斯方程</w:t>
      </w:r>
    </w:p>
    <w:p w14:paraId="0752A593">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在无体力、静力问题中，以位移表示的弹性力学平衡方程可写为拉梅方程。由于上述位移场满足体积应变为零，即</w:t>
      </w:r>
    </w:p>
    <w:p w14:paraId="0C969757">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θ=</m:t>
          </m:r>
          <m:f>
            <m:fPr>
              <m:ctrlPr>
                <w:rPr>
                  <w:rFonts w:hint="default" w:ascii="Cambria Math" w:hAnsi="Cambria Math" w:eastAsia="华文楷体"/>
                  <w:sz w:val="20"/>
                </w:rPr>
              </m:ctrlPr>
            </m:fPr>
            <m:num>
              <m:r>
                <m:rPr/>
                <w:rPr>
                  <w:rFonts w:hint="default" w:ascii="Cambria Math" w:hAnsi="Cambria Math" w:eastAsia="华文楷体"/>
                  <w:sz w:val="20"/>
                </w:rPr>
                <m:t>∂u</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∂v</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∂w</m:t>
              </m:r>
              <m:ctrlPr>
                <w:rPr>
                  <w:rFonts w:ascii="Cambria Math" w:hAnsi="Cambria Math" w:eastAsia="华文楷体"/>
                  <w:sz w:val="20"/>
                </w:rPr>
              </m:ctrlPr>
            </m:num>
            <m:den>
              <m:r>
                <m:rPr/>
                <w:rPr>
                  <w:rFonts w:hint="default" w:ascii="Cambria Math" w:hAnsi="Cambria Math" w:eastAsia="华文楷体"/>
                  <w:sz w:val="20"/>
                </w:rPr>
                <m:t>∂z</m:t>
              </m:r>
              <m:ctrlPr>
                <w:rPr>
                  <w:rFonts w:ascii="Cambria Math" w:hAnsi="Cambria Math" w:eastAsia="华文楷体"/>
                  <w:sz w:val="20"/>
                </w:rPr>
              </m:ctrlPr>
            </m:den>
          </m:f>
          <m:r>
            <m:rPr/>
            <w:rPr>
              <w:rFonts w:hint="default" w:ascii="Cambria Math" w:hAnsi="Cambria Math" w:eastAsia="华文楷体"/>
              <w:sz w:val="20"/>
            </w:rPr>
            <m:t>=0</m:t>
          </m:r>
        </m:oMath>
      </m:oMathPara>
    </w:p>
    <w:p w14:paraId="04566F50">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并且 u、v 关于 x、y、z 的二阶拉普拉斯项均为零，前两条平衡方程自然满足。第三条方程化为</w:t>
      </w:r>
    </w:p>
    <w:p w14:paraId="61BF2B4C">
      <w:pPr>
        <w:pStyle w:val="164"/>
        <w:spacing w:before="40" w:after="120" w:line="252" w:lineRule="auto"/>
        <w:jc w:val="center"/>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w=0</m:t>
          </m:r>
        </m:oMath>
      </m:oMathPara>
    </w:p>
    <w:p w14:paraId="1C07C3A4">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又因为</w:t>
      </w:r>
      <m:oMath>
        <m:r>
          <m:rPr/>
          <w:rPr>
            <w:rFonts w:hint="default" w:ascii="Cambria Math" w:hAnsi="Cambria Math" w:eastAsia="华文楷体"/>
            <w:sz w:val="21"/>
          </w:rPr>
          <m:t>w=αφ(x,y)</m:t>
        </m:r>
      </m:oMath>
      <w:r>
        <w:rPr>
          <w:rFonts w:hint="eastAsia" w:ascii="华文楷体" w:hAnsi="华文楷体" w:eastAsia="华文楷体" w:cs="华文楷体"/>
          <w:b w:val="0"/>
          <w:i w:val="0"/>
          <w:sz w:val="21"/>
        </w:rPr>
        <w:t>，所以圣维南扭转函数必须满足横截面内的拉普拉斯方程</w:t>
      </w:r>
    </w:p>
    <w:p w14:paraId="74DD7E87">
      <w:pPr>
        <w:pStyle w:val="164"/>
        <w:spacing w:before="40" w:after="120" w:line="252" w:lineRule="auto"/>
        <w:jc w:val="center"/>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φ=</m:t>
          </m:r>
          <m:f>
            <m:fPr>
              <m:ctrlPr>
                <w:rPr>
                  <w:rFonts w:hint="default" w:ascii="Cambria Math" w:hAnsi="Cambria Math" w:eastAsia="华文楷体"/>
                  <w:sz w:val="20"/>
                </w:rPr>
              </m:ctrlPr>
            </m:fPr>
            <m:num>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φ</m:t>
              </m:r>
              <m:ctrlPr>
                <w:rPr>
                  <w:rFonts w:hint="default" w:ascii="Cambria Math" w:hAnsi="Cambria Math" w:eastAsia="华文楷体"/>
                  <w:sz w:val="20"/>
                </w:rPr>
              </m:ctrlPr>
            </m:num>
            <m:den>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φ</m:t>
              </m:r>
              <m:ctrlPr>
                <w:rPr>
                  <w:rFonts w:hint="default" w:ascii="Cambria Math" w:hAnsi="Cambria Math" w:eastAsia="华文楷体"/>
                  <w:sz w:val="20"/>
                </w:rPr>
              </m:ctrlPr>
            </m:num>
            <m:den>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y</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r>
            <m:rPr/>
            <w:rPr>
              <w:rFonts w:hint="default" w:ascii="Cambria Math" w:hAnsi="Cambria Math" w:eastAsia="华文楷体"/>
              <w:sz w:val="20"/>
            </w:rPr>
            <m:t>=0</m:t>
          </m:r>
        </m:oMath>
      </m:oMathPara>
    </w:p>
    <w:tbl>
      <w:tblPr>
        <w:tblStyle w:val="32"/>
        <w:tblW w:w="0" w:type="auto"/>
        <w:jc w:val="center"/>
        <w:tblLayout w:type="autofit"/>
        <w:tblCellMar>
          <w:top w:w="0" w:type="dxa"/>
          <w:left w:w="108" w:type="dxa"/>
          <w:bottom w:w="0" w:type="dxa"/>
          <w:right w:w="108" w:type="dxa"/>
        </w:tblCellMar>
      </w:tblPr>
      <w:tblGrid>
        <w:gridCol w:w="9524"/>
      </w:tblGrid>
      <w:tr w14:paraId="35301740">
        <w:tblPrEx>
          <w:tblCellMar>
            <w:top w:w="0" w:type="dxa"/>
            <w:left w:w="108" w:type="dxa"/>
            <w:bottom w:w="0" w:type="dxa"/>
            <w:right w:w="108" w:type="dxa"/>
          </w:tblCellMar>
        </w:tblPrEx>
        <w:trPr>
          <w:jc w:val="center"/>
        </w:trPr>
        <w:tc>
          <w:tcPr>
            <w:tcW w:w="9524" w:type="dxa"/>
            <w:tcBorders>
              <w:top w:val="single" w:color="9CC2E5" w:sz="10" w:space="0"/>
              <w:left w:val="single" w:color="9CC2E5" w:sz="10" w:space="0"/>
              <w:bottom w:val="single" w:color="9CC2E5" w:sz="10" w:space="0"/>
              <w:right w:val="single" w:color="9CC2E5" w:sz="10" w:space="0"/>
            </w:tcBorders>
            <w:shd w:val="clear" w:color="auto" w:fill="EAF6FF"/>
            <w:tcMar>
              <w:top w:w="120" w:type="dxa"/>
              <w:left w:w="160" w:type="dxa"/>
              <w:bottom w:w="120" w:type="dxa"/>
              <w:right w:w="160" w:type="dxa"/>
            </w:tcMar>
            <w:vAlign w:val="center"/>
          </w:tcPr>
          <w:p w14:paraId="1605B7C3">
            <w:pPr>
              <w:spacing w:after="60" w:line="264" w:lineRule="auto"/>
              <w:rPr>
                <w:rFonts w:hint="eastAsia" w:ascii="华文楷体" w:hAnsi="华文楷体" w:eastAsia="华文楷体" w:cs="华文楷体"/>
              </w:rPr>
            </w:pPr>
            <w:r>
              <w:rPr>
                <w:rFonts w:hint="eastAsia" w:ascii="华文楷体" w:hAnsi="华文楷体" w:eastAsia="华文楷体" w:cs="华文楷体"/>
                <w:b/>
                <w:i w:val="0"/>
                <w:color w:val="1F4E79"/>
                <w:sz w:val="21"/>
              </w:rPr>
              <w:t>理解</w:t>
            </w:r>
          </w:p>
          <w:p w14:paraId="6478F99D">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位移解法把三维自由扭转问题转化为截面内的调和函数问题。</w:t>
            </w:r>
          </w:p>
          <w:p w14:paraId="1BB094A3">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只要求出满足边界条件的</w:t>
            </w:r>
            <m:oMath>
              <m:r>
                <m:rPr/>
                <w:rPr>
                  <w:rFonts w:hint="default" w:ascii="Cambria Math" w:hAnsi="Cambria Math" w:eastAsia="华文楷体"/>
                  <w:sz w:val="20"/>
                </w:rPr>
                <m:t>φ(x,y)</m:t>
              </m:r>
            </m:oMath>
            <w:r>
              <w:rPr>
                <w:rFonts w:hint="eastAsia" w:ascii="华文楷体" w:hAnsi="华文楷体" w:eastAsia="华文楷体" w:cs="华文楷体"/>
                <w:b w:val="0"/>
                <w:i w:val="0"/>
                <w:sz w:val="20"/>
              </w:rPr>
              <w:t>，就可以进一步求出翘曲位移和截面剪应力。</w:t>
            </w:r>
          </w:p>
        </w:tc>
      </w:tr>
    </w:tbl>
    <w:p w14:paraId="4BEF66C0">
      <w:pPr>
        <w:spacing w:after="40"/>
        <w:rPr>
          <w:rFonts w:hint="eastAsia" w:ascii="华文楷体" w:hAnsi="华文楷体" w:eastAsia="华文楷体" w:cs="华文楷体"/>
        </w:rPr>
      </w:pPr>
    </w:p>
    <w:p w14:paraId="176F33DD">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9.1.3 应变与应力分量</w:t>
      </w:r>
    </w:p>
    <w:p w14:paraId="1C148D52">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由小变形几何方程得到应变分量。由于</w:t>
      </w:r>
      <m:oMath>
        <m:r>
          <m:rPr/>
          <w:rPr>
            <w:rFonts w:hint="default" w:ascii="Cambria Math" w:hAnsi="Cambria Math" w:eastAsia="华文楷体"/>
            <w:sz w:val="21"/>
          </w:rPr>
          <m:t>u=−αyz、v=αxz、w=αφ(x,y)</m:t>
        </m:r>
      </m:oMath>
      <w:r>
        <w:rPr>
          <w:rFonts w:hint="eastAsia" w:ascii="华文楷体" w:hAnsi="华文楷体" w:eastAsia="华文楷体" w:cs="华文楷体"/>
          <w:b w:val="0"/>
          <w:i w:val="0"/>
          <w:sz w:val="21"/>
        </w:rPr>
        <w:t>，有</w:t>
      </w:r>
    </w:p>
    <w:p w14:paraId="2423FB57">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ε</m:t>
              </m:r>
              <m:ctrlPr>
                <w:rPr>
                  <w:rFonts w:ascii="Cambria Math" w:hAnsi="Cambria Math" w:eastAsia="华文楷体"/>
                  <w:sz w:val="20"/>
                </w:rPr>
              </m:ctrlPr>
            </m:e>
            <m:sub>
              <m:r>
                <m:rPr/>
                <w:rPr>
                  <w:rFonts w:hint="default" w:ascii="Cambria Math" w:hAnsi="Cambria Math" w:eastAsia="华文楷体"/>
                  <w:sz w:val="20"/>
                </w:rPr>
                <m:t>x</m:t>
              </m:r>
              <m:ctrlPr>
                <w:rPr>
                  <w:rFonts w:ascii="Cambria Math" w:hAnsi="Cambria Math" w:eastAsia="华文楷体"/>
                  <w:sz w:val="20"/>
                </w:rPr>
              </m:ctrlPr>
            </m:sub>
          </m:sSub>
          <m:r>
            <m:rPr/>
            <w:rPr>
              <w:rFonts w:hint="default" w:ascii="Cambria Math" w:hAnsi="Cambria Math" w:eastAsia="华文楷体"/>
              <w:sz w:val="20"/>
            </w:rPr>
            <m:t>=0,  </m:t>
          </m:r>
          <m:sSub>
            <m:sSubPr>
              <m:ctrlPr>
                <w:rPr>
                  <w:rFonts w:hint="default" w:ascii="Cambria Math" w:hAnsi="Cambria Math" w:eastAsia="华文楷体"/>
                  <w:sz w:val="20"/>
                </w:rPr>
              </m:ctrlPr>
            </m:sSubPr>
            <m:e>
              <m:r>
                <m:rPr/>
                <w:rPr>
                  <w:rFonts w:hint="default" w:ascii="Cambria Math" w:hAnsi="Cambria Math" w:eastAsia="华文楷体"/>
                  <w:sz w:val="20"/>
                </w:rPr>
                <m:t>ε</m:t>
              </m:r>
              <m:ctrlPr>
                <w:rPr>
                  <w:rFonts w:ascii="Cambria Math" w:hAnsi="Cambria Math" w:eastAsia="华文楷体"/>
                  <w:sz w:val="20"/>
                </w:rPr>
              </m:ctrlPr>
            </m:e>
            <m:sub>
              <m:r>
                <m:rPr/>
                <w:rPr>
                  <w:rFonts w:hint="default" w:ascii="Cambria Math" w:hAnsi="Cambria Math" w:eastAsia="华文楷体"/>
                  <w:sz w:val="20"/>
                </w:rPr>
                <m:t>y</m:t>
              </m:r>
              <m:ctrlPr>
                <w:rPr>
                  <w:rFonts w:ascii="Cambria Math" w:hAnsi="Cambria Math" w:eastAsia="华文楷体"/>
                  <w:sz w:val="20"/>
                </w:rPr>
              </m:ctrlPr>
            </m:sub>
          </m:sSub>
          <m:r>
            <m:rPr/>
            <w:rPr>
              <w:rFonts w:hint="default" w:ascii="Cambria Math" w:hAnsi="Cambria Math" w:eastAsia="华文楷体"/>
              <w:sz w:val="20"/>
            </w:rPr>
            <m:t>=0,  </m:t>
          </m:r>
          <m:sSub>
            <m:sSubPr>
              <m:ctrlPr>
                <w:rPr>
                  <w:rFonts w:hint="default" w:ascii="Cambria Math" w:hAnsi="Cambria Math" w:eastAsia="华文楷体"/>
                  <w:sz w:val="20"/>
                </w:rPr>
              </m:ctrlPr>
            </m:sSubPr>
            <m:e>
              <m:r>
                <m:rPr/>
                <w:rPr>
                  <w:rFonts w:hint="default" w:ascii="Cambria Math" w:hAnsi="Cambria Math" w:eastAsia="华文楷体"/>
                  <w:sz w:val="20"/>
                </w:rPr>
                <m:t>ε</m:t>
              </m:r>
              <m:ctrlPr>
                <w:rPr>
                  <w:rFonts w:ascii="Cambria Math" w:hAnsi="Cambria Math" w:eastAsia="华文楷体"/>
                  <w:sz w:val="20"/>
                </w:rPr>
              </m:ctrlPr>
            </m:e>
            <m:sub>
              <m:r>
                <m:rPr/>
                <w:rPr>
                  <w:rFonts w:hint="default" w:ascii="Cambria Math" w:hAnsi="Cambria Math" w:eastAsia="华文楷体"/>
                  <w:sz w:val="20"/>
                </w:rPr>
                <m:t>z</m:t>
              </m:r>
              <m:ctrlPr>
                <w:rPr>
                  <w:rFonts w:ascii="Cambria Math" w:hAnsi="Cambria Math" w:eastAsia="华文楷体"/>
                  <w:sz w:val="20"/>
                </w:rPr>
              </m:ctrlPr>
            </m:sub>
          </m:sSub>
          <m:r>
            <m:rPr/>
            <w:rPr>
              <w:rFonts w:hint="default" w:ascii="Cambria Math" w:hAnsi="Cambria Math" w:eastAsia="华文楷体"/>
              <w:sz w:val="20"/>
            </w:rPr>
            <m:t>=0,  </m:t>
          </m:r>
          <m:sSub>
            <m:sSubPr>
              <m:ctrlPr>
                <w:rPr>
                  <w:rFonts w:hint="default" w:ascii="Cambria Math" w:hAnsi="Cambria Math" w:eastAsia="华文楷体"/>
                  <w:sz w:val="20"/>
                </w:rPr>
              </m:ctrlPr>
            </m:sSubPr>
            <m:e>
              <m:r>
                <m:rPr/>
                <w:rPr>
                  <w:rFonts w:hint="default" w:ascii="Cambria Math" w:hAnsi="Cambria Math" w:eastAsia="华文楷体"/>
                  <w:sz w:val="20"/>
                </w:rPr>
                <m:t>γ</m:t>
              </m:r>
              <m:ctrlPr>
                <w:rPr>
                  <w:rFonts w:ascii="Cambria Math" w:hAnsi="Cambria Math" w:eastAsia="华文楷体"/>
                  <w:sz w:val="20"/>
                </w:rPr>
              </m:ctrlPr>
            </m:e>
            <m:sub>
              <m:r>
                <m:rPr/>
                <w:rPr>
                  <w:rFonts w:hint="default" w:ascii="Cambria Math" w:hAnsi="Cambria Math" w:eastAsia="华文楷体"/>
                  <w:sz w:val="20"/>
                </w:rPr>
                <m:t>xy</m:t>
              </m:r>
              <m:ctrlPr>
                <w:rPr>
                  <w:rFonts w:ascii="Cambria Math" w:hAnsi="Cambria Math" w:eastAsia="华文楷体"/>
                  <w:sz w:val="20"/>
                </w:rPr>
              </m:ctrlPr>
            </m:sub>
          </m:sSub>
          <m:r>
            <m:rPr/>
            <w:rPr>
              <w:rFonts w:hint="default" w:ascii="Cambria Math" w:hAnsi="Cambria Math" w:eastAsia="华文楷体"/>
              <w:sz w:val="20"/>
            </w:rPr>
            <m:t>=0</m:t>
          </m:r>
        </m:oMath>
      </m:oMathPara>
    </w:p>
    <w:p w14:paraId="780528BA">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γ</m:t>
              </m:r>
              <m:ctrlPr>
                <w:rPr>
                  <w:rFonts w:ascii="Cambria Math" w:hAnsi="Cambria Math" w:eastAsia="华文楷体"/>
                  <w:sz w:val="20"/>
                </w:rPr>
              </m:ctrlPr>
            </m:e>
            <m:sub>
              <m:r>
                <m:rPr/>
                <w:rPr>
                  <w:rFonts w:hint="default" w:ascii="Cambria Math" w:hAnsi="Cambria Math" w:eastAsia="华文楷体"/>
                  <w:sz w:val="20"/>
                </w:rPr>
                <m:t>xz</m:t>
              </m:r>
              <m:ctrlPr>
                <w:rPr>
                  <w:rFonts w:ascii="Cambria Math" w:hAnsi="Cambria Math" w:eastAsia="华文楷体"/>
                  <w:sz w:val="20"/>
                </w:rPr>
              </m:ctrlPr>
            </m:sub>
          </m:sSub>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∂u</m:t>
              </m:r>
              <m:ctrlPr>
                <w:rPr>
                  <w:rFonts w:ascii="Cambria Math" w:hAnsi="Cambria Math" w:eastAsia="华文楷体"/>
                  <w:sz w:val="20"/>
                </w:rPr>
              </m:ctrlPr>
            </m:num>
            <m:den>
              <m:r>
                <m:rPr/>
                <w:rPr>
                  <w:rFonts w:hint="default" w:ascii="Cambria Math" w:hAnsi="Cambria Math" w:eastAsia="华文楷体"/>
                  <w:sz w:val="20"/>
                </w:rPr>
                <m:t>∂z</m:t>
              </m:r>
              <m:ctrlPr>
                <w:rPr>
                  <w:rFonts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∂w</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r>
            <m:rPr/>
            <w:rPr>
              <w:rFonts w:hint="default" w:ascii="Cambria Math" w:hAnsi="Cambria Math" w:eastAsia="华文楷体"/>
              <w:sz w:val="20"/>
            </w:rPr>
            <m:t>=α</m:t>
          </m:r>
          <m:d>
            <m:dPr>
              <m:ctrlPr>
                <w:rPr>
                  <w:rFonts w:hint="default" w:ascii="Cambria Math" w:hAnsi="Cambria Math" w:eastAsia="华文楷体"/>
                  <w:sz w:val="20"/>
                </w:rPr>
              </m:ctrlPr>
            </m:dPr>
            <m:e>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r>
                <m:rPr/>
                <w:rPr>
                  <w:rFonts w:hint="default" w:ascii="Cambria Math" w:hAnsi="Cambria Math" w:eastAsia="华文楷体"/>
                  <w:sz w:val="20"/>
                </w:rPr>
                <m:t>−y</m:t>
              </m:r>
              <m:ctrlPr>
                <w:rPr>
                  <w:rFonts w:hint="default" w:ascii="Cambria Math" w:hAnsi="Cambria Math" w:eastAsia="华文楷体"/>
                  <w:sz w:val="20"/>
                </w:rPr>
              </m:ctrlPr>
            </m:e>
          </m:d>
        </m:oMath>
      </m:oMathPara>
    </w:p>
    <w:p w14:paraId="0A166083">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γ</m:t>
              </m:r>
              <m:ctrlPr>
                <w:rPr>
                  <w:rFonts w:ascii="Cambria Math" w:hAnsi="Cambria Math" w:eastAsia="华文楷体"/>
                  <w:sz w:val="20"/>
                </w:rPr>
              </m:ctrlPr>
            </m:e>
            <m:sub>
              <m:r>
                <m:rPr/>
                <w:rPr>
                  <w:rFonts w:hint="default" w:ascii="Cambria Math" w:hAnsi="Cambria Math" w:eastAsia="华文楷体"/>
                  <w:sz w:val="20"/>
                </w:rPr>
                <m:t>yz</m:t>
              </m:r>
              <m:ctrlPr>
                <w:rPr>
                  <w:rFonts w:ascii="Cambria Math" w:hAnsi="Cambria Math" w:eastAsia="华文楷体"/>
                  <w:sz w:val="20"/>
                </w:rPr>
              </m:ctrlPr>
            </m:sub>
          </m:sSub>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∂v</m:t>
              </m:r>
              <m:ctrlPr>
                <w:rPr>
                  <w:rFonts w:ascii="Cambria Math" w:hAnsi="Cambria Math" w:eastAsia="华文楷体"/>
                  <w:sz w:val="20"/>
                </w:rPr>
              </m:ctrlPr>
            </m:num>
            <m:den>
              <m:r>
                <m:rPr/>
                <w:rPr>
                  <w:rFonts w:hint="default" w:ascii="Cambria Math" w:hAnsi="Cambria Math" w:eastAsia="华文楷体"/>
                  <w:sz w:val="20"/>
                </w:rPr>
                <m:t>∂z</m:t>
              </m:r>
              <m:ctrlPr>
                <w:rPr>
                  <w:rFonts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∂w</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r>
            <m:rPr/>
            <w:rPr>
              <w:rFonts w:hint="default" w:ascii="Cambria Math" w:hAnsi="Cambria Math" w:eastAsia="华文楷体"/>
              <w:sz w:val="20"/>
            </w:rPr>
            <m:t>=α</m:t>
          </m:r>
          <m:d>
            <m:dPr>
              <m:ctrlPr>
                <w:rPr>
                  <w:rFonts w:hint="default" w:ascii="Cambria Math" w:hAnsi="Cambria Math" w:eastAsia="华文楷体"/>
                  <w:sz w:val="20"/>
                </w:rPr>
              </m:ctrlPr>
            </m:dPr>
            <m:e>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r>
                <m:rPr/>
                <w:rPr>
                  <w:rFonts w:hint="default" w:ascii="Cambria Math" w:hAnsi="Cambria Math" w:eastAsia="华文楷体"/>
                  <w:sz w:val="20"/>
                </w:rPr>
                <m:t>+x</m:t>
              </m:r>
              <m:ctrlPr>
                <w:rPr>
                  <w:rFonts w:hint="default" w:ascii="Cambria Math" w:hAnsi="Cambria Math" w:eastAsia="华文楷体"/>
                  <w:sz w:val="20"/>
                </w:rPr>
              </m:ctrlPr>
            </m:e>
          </m:d>
        </m:oMath>
      </m:oMathPara>
    </w:p>
    <w:p w14:paraId="7138D9BC">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由各向同性线弹性本构关系，可得正应力和面内剪应力均为零，非零应力只有与 z 轴相关的两个剪应力：</w:t>
      </w:r>
    </w:p>
    <w:p w14:paraId="0B1F0032">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σ</m:t>
              </m:r>
              <m:ctrlPr>
                <w:rPr>
                  <w:rFonts w:ascii="Cambria Math" w:hAnsi="Cambria Math" w:eastAsia="华文楷体"/>
                  <w:sz w:val="20"/>
                </w:rPr>
              </m:ctrlPr>
            </m:e>
            <m:sub>
              <m:r>
                <m:rPr/>
                <w:rPr>
                  <w:rFonts w:hint="default" w:ascii="Cambria Math" w:hAnsi="Cambria Math" w:eastAsia="华文楷体"/>
                  <w:sz w:val="20"/>
                </w:rPr>
                <m:t>x</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σ</m:t>
              </m:r>
              <m:ctrlPr>
                <w:rPr>
                  <w:rFonts w:ascii="Cambria Math" w:hAnsi="Cambria Math" w:eastAsia="华文楷体"/>
                  <w:sz w:val="20"/>
                </w:rPr>
              </m:ctrlPr>
            </m:e>
            <m:sub>
              <m:r>
                <m:rPr/>
                <w:rPr>
                  <w:rFonts w:hint="default" w:ascii="Cambria Math" w:hAnsi="Cambria Math" w:eastAsia="华文楷体"/>
                  <w:sz w:val="20"/>
                </w:rPr>
                <m:t>y</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σ</m:t>
              </m:r>
              <m:ctrlPr>
                <w:rPr>
                  <w:rFonts w:ascii="Cambria Math" w:hAnsi="Cambria Math" w:eastAsia="华文楷体"/>
                  <w:sz w:val="20"/>
                </w:rPr>
              </m:ctrlPr>
            </m:e>
            <m:sub>
              <m:r>
                <m:rPr/>
                <w:rPr>
                  <w:rFonts w:hint="default" w:ascii="Cambria Math" w:hAnsi="Cambria Math" w:eastAsia="华文楷体"/>
                  <w:sz w:val="20"/>
                </w:rPr>
                <m:t>z</m:t>
              </m:r>
              <m:ctrlPr>
                <w:rPr>
                  <w:rFonts w:ascii="Cambria Math" w:hAnsi="Cambria Math" w:eastAsia="华文楷体"/>
                  <w:sz w:val="20"/>
                </w:rPr>
              </m:ctrlPr>
            </m:sub>
          </m:sSub>
          <m:r>
            <m:rPr/>
            <w:rPr>
              <w:rFonts w:hint="default" w:ascii="Cambria Math" w:hAnsi="Cambria Math" w:eastAsia="华文楷体"/>
              <w:sz w:val="20"/>
            </w:rPr>
            <m:t>=0,  </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xy</m:t>
              </m:r>
              <m:ctrlPr>
                <w:rPr>
                  <w:rFonts w:ascii="Cambria Math" w:hAnsi="Cambria Math" w:eastAsia="华文楷体"/>
                  <w:sz w:val="20"/>
                </w:rPr>
              </m:ctrlPr>
            </m:sub>
          </m:sSub>
          <m:r>
            <m:rPr/>
            <w:rPr>
              <w:rFonts w:hint="default" w:ascii="Cambria Math" w:hAnsi="Cambria Math" w:eastAsia="华文楷体"/>
              <w:sz w:val="20"/>
            </w:rPr>
            <m:t>=0</m:t>
          </m:r>
        </m:oMath>
      </m:oMathPara>
    </w:p>
    <w:p w14:paraId="2622F490">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zx</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xz</m:t>
              </m:r>
              <m:ctrlPr>
                <w:rPr>
                  <w:rFonts w:ascii="Cambria Math" w:hAnsi="Cambria Math" w:eastAsia="华文楷体"/>
                  <w:sz w:val="20"/>
                </w:rPr>
              </m:ctrlPr>
            </m:sub>
          </m:sSub>
          <m:r>
            <m:rPr/>
            <w:rPr>
              <w:rFonts w:hint="default" w:ascii="Cambria Math" w:hAnsi="Cambria Math" w:eastAsia="华文楷体"/>
              <w:sz w:val="20"/>
            </w:rPr>
            <m:t>=αG</m:t>
          </m:r>
          <m:d>
            <m:dPr>
              <m:ctrlPr>
                <w:rPr>
                  <w:rFonts w:hint="default" w:ascii="Cambria Math" w:hAnsi="Cambria Math" w:eastAsia="华文楷体"/>
                  <w:sz w:val="20"/>
                </w:rPr>
              </m:ctrlPr>
            </m:dPr>
            <m:e>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r>
                <m:rPr/>
                <w:rPr>
                  <w:rFonts w:hint="default" w:ascii="Cambria Math" w:hAnsi="Cambria Math" w:eastAsia="华文楷体"/>
                  <w:sz w:val="20"/>
                </w:rPr>
                <m:t>−y</m:t>
              </m:r>
              <m:ctrlPr>
                <w:rPr>
                  <w:rFonts w:hint="default" w:ascii="Cambria Math" w:hAnsi="Cambria Math" w:eastAsia="华文楷体"/>
                  <w:sz w:val="20"/>
                </w:rPr>
              </m:ctrlPr>
            </m:e>
          </m:d>
        </m:oMath>
      </m:oMathPara>
    </w:p>
    <w:p w14:paraId="0525D46D">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zy</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yz</m:t>
              </m:r>
              <m:ctrlPr>
                <w:rPr>
                  <w:rFonts w:ascii="Cambria Math" w:hAnsi="Cambria Math" w:eastAsia="华文楷体"/>
                  <w:sz w:val="20"/>
                </w:rPr>
              </m:ctrlPr>
            </m:sub>
          </m:sSub>
          <m:r>
            <m:rPr/>
            <w:rPr>
              <w:rFonts w:hint="default" w:ascii="Cambria Math" w:hAnsi="Cambria Math" w:eastAsia="华文楷体"/>
              <w:sz w:val="20"/>
            </w:rPr>
            <m:t>=αG</m:t>
          </m:r>
          <m:d>
            <m:dPr>
              <m:ctrlPr>
                <w:rPr>
                  <w:rFonts w:hint="default" w:ascii="Cambria Math" w:hAnsi="Cambria Math" w:eastAsia="华文楷体"/>
                  <w:sz w:val="20"/>
                </w:rPr>
              </m:ctrlPr>
            </m:dPr>
            <m:e>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r>
                <m:rPr/>
                <w:rPr>
                  <w:rFonts w:hint="default" w:ascii="Cambria Math" w:hAnsi="Cambria Math" w:eastAsia="华文楷体"/>
                  <w:sz w:val="20"/>
                </w:rPr>
                <m:t>+x</m:t>
              </m:r>
              <m:ctrlPr>
                <w:rPr>
                  <w:rFonts w:hint="default" w:ascii="Cambria Math" w:hAnsi="Cambria Math" w:eastAsia="华文楷体"/>
                  <w:sz w:val="20"/>
                </w:rPr>
              </m:ctrlPr>
            </m:e>
          </m:d>
        </m:oMath>
      </m:oMathPara>
    </w:p>
    <w:p w14:paraId="25C5E2A8">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这些应力与 z 无关，因此在每一个横截面上的应力分布相同。这正是等截面直杆自由扭转问题能够降维处理的原因。</w:t>
      </w:r>
    </w:p>
    <w:p w14:paraId="44EDE6E1">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9.1.4 侧表面边界条件</w:t>
      </w:r>
    </w:p>
    <w:p w14:paraId="1C96E95B">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杆侧表面不受外力作用，因此侧表面上的面力为零。侧表面的外法线在横截面内，设其方向余弦为 l、m，故法线为 n=(l,m,0)。侧表面 z 方向面力条件为</w:t>
      </w:r>
    </w:p>
    <w:p w14:paraId="78567D43">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l</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zx</m:t>
              </m:r>
              <m:ctrlPr>
                <w:rPr>
                  <w:rFonts w:ascii="Cambria Math" w:hAnsi="Cambria Math" w:eastAsia="华文楷体"/>
                  <w:sz w:val="20"/>
                </w:rPr>
              </m:ctrlPr>
            </m:sub>
          </m:sSub>
          <m:r>
            <m:rPr/>
            <w:rPr>
              <w:rFonts w:hint="default" w:ascii="Cambria Math" w:hAnsi="Cambria Math" w:eastAsia="华文楷体"/>
              <w:sz w:val="20"/>
            </w:rPr>
            <m:t>+m</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zy</m:t>
              </m:r>
              <m:ctrlPr>
                <w:rPr>
                  <w:rFonts w:ascii="Cambria Math" w:hAnsi="Cambria Math" w:eastAsia="华文楷体"/>
                  <w:sz w:val="20"/>
                </w:rPr>
              </m:ctrlPr>
            </m:sub>
          </m:sSub>
          <m:r>
            <m:rPr/>
            <w:rPr>
              <w:rFonts w:hint="default" w:ascii="Cambria Math" w:hAnsi="Cambria Math" w:eastAsia="华文楷体"/>
              <w:sz w:val="20"/>
            </w:rPr>
            <m:t>=0</m:t>
          </m:r>
        </m:oMath>
      </m:oMathPara>
    </w:p>
    <w:p w14:paraId="21E8D8CB">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将位移解法得到的剪应力代入，有</w:t>
      </w:r>
    </w:p>
    <w:p w14:paraId="60615A28">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l</m:t>
          </m:r>
          <m:d>
            <m:dPr>
              <m:ctrlPr>
                <w:rPr>
                  <w:rFonts w:hint="default" w:ascii="Cambria Math" w:hAnsi="Cambria Math" w:eastAsia="华文楷体"/>
                  <w:sz w:val="20"/>
                </w:rPr>
              </m:ctrlPr>
            </m:dPr>
            <m:e>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r>
                <m:rPr/>
                <w:rPr>
                  <w:rFonts w:hint="default" w:ascii="Cambria Math" w:hAnsi="Cambria Math" w:eastAsia="华文楷体"/>
                  <w:sz w:val="20"/>
                </w:rPr>
                <m:t>−y</m:t>
              </m:r>
              <m:ctrlPr>
                <w:rPr>
                  <w:rFonts w:hint="default" w:ascii="Cambria Math" w:hAnsi="Cambria Math" w:eastAsia="华文楷体"/>
                  <w:sz w:val="20"/>
                </w:rPr>
              </m:ctrlPr>
            </m:e>
          </m:d>
          <m:r>
            <m:rPr/>
            <w:rPr>
              <w:rFonts w:hint="default" w:ascii="Cambria Math" w:hAnsi="Cambria Math" w:eastAsia="华文楷体"/>
              <w:sz w:val="20"/>
            </w:rPr>
            <m:t>+m</m:t>
          </m:r>
          <m:d>
            <m:dPr>
              <m:ctrlPr>
                <w:rPr>
                  <w:rFonts w:hint="default" w:ascii="Cambria Math" w:hAnsi="Cambria Math" w:eastAsia="华文楷体"/>
                  <w:sz w:val="20"/>
                </w:rPr>
              </m:ctrlPr>
            </m:dPr>
            <m:e>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r>
                <m:rPr/>
                <w:rPr>
                  <w:rFonts w:hint="default" w:ascii="Cambria Math" w:hAnsi="Cambria Math" w:eastAsia="华文楷体"/>
                  <w:sz w:val="20"/>
                </w:rPr>
                <m:t>+x</m:t>
              </m:r>
              <m:ctrlPr>
                <w:rPr>
                  <w:rFonts w:hint="default" w:ascii="Cambria Math" w:hAnsi="Cambria Math" w:eastAsia="华文楷体"/>
                  <w:sz w:val="20"/>
                </w:rPr>
              </m:ctrlPr>
            </m:e>
          </m:d>
          <m:r>
            <m:rPr/>
            <w:rPr>
              <w:rFonts w:hint="default" w:ascii="Cambria Math" w:hAnsi="Cambria Math" w:eastAsia="华文楷体"/>
              <w:sz w:val="20"/>
            </w:rPr>
            <m:t>=0</m:t>
          </m:r>
        </m:oMath>
      </m:oMathPara>
    </w:p>
    <w:p w14:paraId="0A4F3EDA">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整理得圣维南扭转函数在边界 s 上应满足</w:t>
      </w:r>
    </w:p>
    <w:p w14:paraId="6190E4C7">
      <w:pPr>
        <w:pStyle w:val="164"/>
        <w:spacing w:before="40" w:after="120" w:line="252" w:lineRule="auto"/>
        <w:jc w:val="center"/>
        <w:rPr>
          <w:rFonts w:hint="eastAsia" w:ascii="华文楷体" w:hAnsi="华文楷体" w:eastAsia="华文楷体" w:cs="华文楷体"/>
        </w:rPr>
      </w:pPr>
      <m:oMathPara>
        <m:oMath>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∂n</m:t>
              </m:r>
              <m:ctrlPr>
                <w:rPr>
                  <w:rFonts w:ascii="Cambria Math" w:hAnsi="Cambria Math" w:eastAsia="华文楷体"/>
                  <w:sz w:val="20"/>
                </w:rPr>
              </m:ctrlPr>
            </m:den>
          </m:f>
          <m:r>
            <m:rPr/>
            <w:rPr>
              <w:rFonts w:hint="default" w:ascii="Cambria Math" w:hAnsi="Cambria Math" w:eastAsia="华文楷体"/>
              <w:sz w:val="20"/>
            </w:rPr>
            <m:t>=l</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r>
            <m:rPr/>
            <w:rPr>
              <w:rFonts w:hint="default" w:ascii="Cambria Math" w:hAnsi="Cambria Math" w:eastAsia="华文楷体"/>
              <w:sz w:val="20"/>
            </w:rPr>
            <m:t>+m</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r>
            <m:rPr/>
            <w:rPr>
              <w:rFonts w:hint="default" w:ascii="Cambria Math" w:hAnsi="Cambria Math" w:eastAsia="华文楷体"/>
              <w:sz w:val="20"/>
            </w:rPr>
            <m:t>=yl−xm</m:t>
          </m:r>
        </m:oMath>
      </m:oMathPara>
    </w:p>
    <w:tbl>
      <w:tblPr>
        <w:tblStyle w:val="32"/>
        <w:tblW w:w="0" w:type="auto"/>
        <w:jc w:val="center"/>
        <w:tblLayout w:type="autofit"/>
        <w:tblCellMar>
          <w:top w:w="0" w:type="dxa"/>
          <w:left w:w="108" w:type="dxa"/>
          <w:bottom w:w="0" w:type="dxa"/>
          <w:right w:w="108" w:type="dxa"/>
        </w:tblCellMar>
      </w:tblPr>
      <w:tblGrid>
        <w:gridCol w:w="9524"/>
      </w:tblGrid>
      <w:tr w14:paraId="05FEC54F">
        <w:tblPrEx>
          <w:tblCellMar>
            <w:top w:w="0" w:type="dxa"/>
            <w:left w:w="108" w:type="dxa"/>
            <w:bottom w:w="0" w:type="dxa"/>
            <w:right w:w="108" w:type="dxa"/>
          </w:tblCellMar>
        </w:tblPrEx>
        <w:trPr>
          <w:jc w:val="center"/>
        </w:trPr>
        <w:tc>
          <w:tcPr>
            <w:tcW w:w="9524" w:type="dxa"/>
            <w:tcBorders>
              <w:top w:val="single" w:color="A9D18E" w:sz="10" w:space="0"/>
              <w:left w:val="single" w:color="A9D18E" w:sz="10" w:space="0"/>
              <w:bottom w:val="single" w:color="A9D18E" w:sz="10" w:space="0"/>
              <w:right w:val="single" w:color="A9D18E" w:sz="10" w:space="0"/>
            </w:tcBorders>
            <w:shd w:val="clear" w:color="auto" w:fill="E7F6ED"/>
            <w:tcMar>
              <w:top w:w="120" w:type="dxa"/>
              <w:left w:w="160" w:type="dxa"/>
              <w:bottom w:w="120" w:type="dxa"/>
              <w:right w:w="160" w:type="dxa"/>
            </w:tcMar>
            <w:vAlign w:val="center"/>
          </w:tcPr>
          <w:p w14:paraId="5B401AE3">
            <w:pPr>
              <w:spacing w:after="60" w:line="264" w:lineRule="auto"/>
              <w:rPr>
                <w:rFonts w:hint="eastAsia" w:ascii="华文楷体" w:hAnsi="华文楷体" w:eastAsia="华文楷体" w:cs="华文楷体"/>
              </w:rPr>
            </w:pPr>
            <w:r>
              <w:rPr>
                <w:rFonts w:hint="eastAsia" w:ascii="华文楷体" w:hAnsi="华文楷体" w:eastAsia="华文楷体" w:cs="华文楷体"/>
                <w:b/>
                <w:i w:val="0"/>
                <w:color w:val="1F4E79"/>
                <w:sz w:val="21"/>
              </w:rPr>
              <w:t>边界条件的意义</w:t>
            </w:r>
          </w:p>
          <w:p w14:paraId="356D3C04">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该条件本质上是侧表面无切向面力条件。</w:t>
            </w:r>
          </w:p>
          <w:p w14:paraId="776CA701">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 xml:space="preserve">它不是给定 </w:t>
            </w:r>
            <m:oMath>
              <m:r>
                <m:rPr/>
                <w:rPr>
                  <w:rFonts w:hint="default" w:ascii="Cambria Math" w:hAnsi="Cambria Math" w:eastAsia="华文楷体"/>
                  <w:sz w:val="20"/>
                </w:rPr>
                <m:t>φ</m:t>
              </m:r>
            </m:oMath>
            <w:r>
              <w:rPr>
                <w:rFonts w:hint="eastAsia" w:ascii="华文楷体" w:hAnsi="华文楷体" w:eastAsia="华文楷体" w:cs="华文楷体"/>
                <w:b w:val="0"/>
                <w:i w:val="0"/>
                <w:sz w:val="20"/>
              </w:rPr>
              <w:t xml:space="preserve"> 的值，而是给定 </w:t>
            </w:r>
            <m:oMath>
              <m:r>
                <m:rPr/>
                <w:rPr>
                  <w:rFonts w:hint="default" w:ascii="Cambria Math" w:hAnsi="Cambria Math" w:eastAsia="华文楷体"/>
                  <w:sz w:val="20"/>
                </w:rPr>
                <m:t>φ</m:t>
              </m:r>
            </m:oMath>
            <w:r>
              <w:rPr>
                <w:rFonts w:hint="eastAsia" w:ascii="华文楷体" w:hAnsi="华文楷体" w:eastAsia="华文楷体" w:cs="华文楷体"/>
                <w:b w:val="0"/>
                <w:i w:val="0"/>
                <w:sz w:val="20"/>
              </w:rPr>
              <w:t>沿外法线方向的导数，所以它属于 Neumann 型边界条件。</w:t>
            </w:r>
          </w:p>
          <w:p w14:paraId="69546683">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因此</w:t>
            </w:r>
            <m:oMath>
              <m:r>
                <m:rPr/>
                <w:rPr>
                  <w:rFonts w:hint="default" w:ascii="Cambria Math" w:hAnsi="Cambria Math" w:eastAsia="华文楷体"/>
                  <w:sz w:val="20"/>
                </w:rPr>
                <m:t>φ</m:t>
              </m:r>
            </m:oMath>
            <w:r>
              <w:rPr>
                <w:rFonts w:hint="eastAsia" w:ascii="华文楷体" w:hAnsi="华文楷体" w:eastAsia="华文楷体" w:cs="华文楷体"/>
                <w:b w:val="0"/>
                <w:i w:val="0"/>
                <w:sz w:val="20"/>
              </w:rPr>
              <w:t xml:space="preserve"> 可以相差一个任意常数；这个常数不影响应力，因为应力只与 </w:t>
            </w:r>
            <m:oMath>
              <m:r>
                <m:rPr/>
                <w:rPr>
                  <w:rFonts w:hint="default" w:ascii="Cambria Math" w:hAnsi="Cambria Math" w:eastAsia="华文楷体"/>
                  <w:sz w:val="20"/>
                </w:rPr>
                <m:t>φ</m:t>
              </m:r>
            </m:oMath>
            <w:r>
              <w:rPr>
                <w:rFonts w:hint="eastAsia" w:ascii="华文楷体" w:hAnsi="华文楷体" w:eastAsia="华文楷体" w:cs="华文楷体"/>
                <w:b w:val="0"/>
                <w:i w:val="0"/>
                <w:sz w:val="20"/>
              </w:rPr>
              <w:t xml:space="preserve"> 的导数有关。</w:t>
            </w:r>
          </w:p>
        </w:tc>
      </w:tr>
    </w:tbl>
    <w:p w14:paraId="15AD635B">
      <w:pPr>
        <w:spacing w:after="40"/>
        <w:rPr>
          <w:rFonts w:hint="eastAsia" w:ascii="华文楷体" w:hAnsi="华文楷体" w:eastAsia="华文楷体" w:cs="华文楷体"/>
        </w:rPr>
      </w:pPr>
    </w:p>
    <w:p w14:paraId="0B79A075">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9.1.5 端面合力条件与抗扭刚度</w:t>
      </w:r>
    </w:p>
    <w:p w14:paraId="3E3961DD">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端面只承受扭矩，不承受横向合力。因此端面上的剪应力合力应满足</w:t>
      </w:r>
    </w:p>
    <w:p w14:paraId="1E914C97">
      <w:pPr>
        <w:pStyle w:val="164"/>
        <w:spacing w:before="40" w:after="120" w:line="252" w:lineRule="auto"/>
        <w:jc w:val="center"/>
        <w:rPr>
          <w:rFonts w:hint="eastAsia" w:ascii="华文楷体" w:hAnsi="华文楷体" w:eastAsia="华文楷体" w:cs="华文楷体"/>
        </w:rPr>
      </w:pPr>
      <m:oMathPara>
        <m:oMath>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zx</m:t>
                  </m:r>
                  <m:ctrlPr>
                    <w:rPr>
                      <w:rFonts w:ascii="Cambria Math" w:hAnsi="Cambria Math" w:eastAsia="华文楷体"/>
                      <w:sz w:val="20"/>
                    </w:rPr>
                  </m:ctrlPr>
                </m:sub>
              </m:sSub>
              <m:ctrlPr>
                <w:rPr>
                  <w:rFonts w:hint="default" w:ascii="Cambria Math" w:hAnsi="Cambria Math" w:eastAsia="华文楷体"/>
                  <w:sz w:val="20"/>
                </w:rPr>
              </m:ctrlPr>
            </m:e>
          </m:nary>
          <m:r>
            <m:rPr/>
            <w:rPr>
              <w:rFonts w:hint="default" w:ascii="Cambria Math" w:hAnsi="Cambria Math" w:eastAsia="华文楷体"/>
              <w:sz w:val="20"/>
            </w:rPr>
            <m:t> dA=0,  </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hint="default" w:ascii="Cambria Math" w:hAnsi="Cambria Math" w:eastAsia="华文楷体"/>
                  <w:sz w:val="20"/>
                </w:rPr>
              </m:ctrlPr>
            </m:sub>
            <m:sup>
              <m:ctrlPr>
                <w:rPr>
                  <w:rFonts w:hint="default" w:ascii="Cambria Math" w:hAnsi="Cambria Math" w:eastAsia="华文楷体"/>
                  <w:sz w:val="20"/>
                </w:rPr>
              </m:ctrlPr>
            </m:sup>
            <m:e>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zy</m:t>
                  </m:r>
                  <m:ctrlPr>
                    <w:rPr>
                      <w:rFonts w:ascii="Cambria Math" w:hAnsi="Cambria Math" w:eastAsia="华文楷体"/>
                      <w:sz w:val="20"/>
                    </w:rPr>
                  </m:ctrlPr>
                </m:sub>
              </m:sSub>
              <m:ctrlPr>
                <w:rPr>
                  <w:rFonts w:hint="default" w:ascii="Cambria Math" w:hAnsi="Cambria Math" w:eastAsia="华文楷体"/>
                  <w:sz w:val="20"/>
                </w:rPr>
              </m:ctrlPr>
            </m:e>
          </m:nary>
          <m:r>
            <m:rPr/>
            <w:rPr>
              <w:rFonts w:hint="default" w:ascii="Cambria Math" w:hAnsi="Cambria Math" w:eastAsia="华文楷体"/>
              <w:sz w:val="20"/>
            </w:rPr>
            <m:t> dA=0</m:t>
          </m:r>
        </m:oMath>
      </m:oMathPara>
    </w:p>
    <w:p w14:paraId="5F0980C9">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扭矩由剪应力对 z 轴的力矩给出：</w:t>
      </w:r>
    </w:p>
    <w:p w14:paraId="7E9D965C">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M=</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d>
                <m:dPr>
                  <m:ctrlPr>
                    <w:rPr>
                      <w:rFonts w:hint="default" w:ascii="Cambria Math" w:hAnsi="Cambria Math" w:eastAsia="华文楷体"/>
                      <w:sz w:val="20"/>
                    </w:rPr>
                  </m:ctrlPr>
                </m:dPr>
                <m:e>
                  <m:r>
                    <m:rPr/>
                    <w:rPr>
                      <w:rFonts w:hint="default" w:ascii="Cambria Math" w:hAnsi="Cambria Math" w:eastAsia="华文楷体"/>
                      <w:sz w:val="20"/>
                    </w:rPr>
                    <m:t>x</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zy</m:t>
                      </m:r>
                      <m:ctrlPr>
                        <w:rPr>
                          <w:rFonts w:ascii="Cambria Math" w:hAnsi="Cambria Math" w:eastAsia="华文楷体"/>
                          <w:sz w:val="20"/>
                        </w:rPr>
                      </m:ctrlPr>
                    </m:sub>
                  </m:sSub>
                  <m:r>
                    <m:rPr/>
                    <w:rPr>
                      <w:rFonts w:hint="default" w:ascii="Cambria Math" w:hAnsi="Cambria Math" w:eastAsia="华文楷体"/>
                      <w:sz w:val="20"/>
                    </w:rPr>
                    <m:t>−y</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zx</m:t>
                      </m:r>
                      <m:ctrlPr>
                        <w:rPr>
                          <w:rFonts w:ascii="Cambria Math" w:hAnsi="Cambria Math" w:eastAsia="华文楷体"/>
                          <w:sz w:val="20"/>
                        </w:rPr>
                      </m:ctrlPr>
                    </m:sub>
                  </m:sSub>
                  <m:ctrlPr>
                    <w:rPr>
                      <w:rFonts w:hint="default" w:ascii="Cambria Math" w:hAnsi="Cambria Math" w:eastAsia="华文楷体"/>
                      <w:sz w:val="20"/>
                    </w:rPr>
                  </m:ctrlPr>
                </m:e>
              </m:d>
              <m:ctrlPr>
                <w:rPr>
                  <w:rFonts w:hint="default" w:ascii="Cambria Math" w:hAnsi="Cambria Math" w:eastAsia="华文楷体"/>
                  <w:sz w:val="20"/>
                </w:rPr>
              </m:ctrlPr>
            </m:e>
          </m:nary>
          <m:r>
            <m:rPr/>
            <w:rPr>
              <w:rFonts w:hint="default" w:ascii="Cambria Math" w:hAnsi="Cambria Math" w:eastAsia="华文楷体"/>
              <w:sz w:val="20"/>
            </w:rPr>
            <m:t>dA</m:t>
          </m:r>
        </m:oMath>
      </m:oMathPara>
    </w:p>
    <w:p w14:paraId="1105A1DE">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代入位移解法的剪应力表达式，得到</w:t>
      </w:r>
    </w:p>
    <w:p w14:paraId="1428DC33">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M=αG</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d>
                <m:dPr>
                  <m:ctrlPr>
                    <w:rPr>
                      <w:rFonts w:hint="default" w:ascii="Cambria Math" w:hAnsi="Cambria Math" w:eastAsia="华文楷体"/>
                      <w:sz w:val="20"/>
                    </w:rPr>
                  </m:ctrlPr>
                </m:dPr>
                <m:e>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y</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+x</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r>
                    <m:rPr/>
                    <w:rPr>
                      <w:rFonts w:hint="default" w:ascii="Cambria Math" w:hAnsi="Cambria Math" w:eastAsia="华文楷体"/>
                      <w:sz w:val="20"/>
                    </w:rPr>
                    <m:t>−y</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ctrlPr>
                    <w:rPr>
                      <w:rFonts w:hint="default" w:ascii="Cambria Math" w:hAnsi="Cambria Math" w:eastAsia="华文楷体"/>
                      <w:sz w:val="20"/>
                    </w:rPr>
                  </m:ctrlPr>
                </m:e>
              </m:d>
              <m:ctrlPr>
                <w:rPr>
                  <w:rFonts w:hint="default" w:ascii="Cambria Math" w:hAnsi="Cambria Math" w:eastAsia="华文楷体"/>
                  <w:sz w:val="20"/>
                </w:rPr>
              </m:ctrlPr>
            </m:e>
          </m:nary>
          <m:r>
            <m:rPr/>
            <w:rPr>
              <w:rFonts w:hint="default" w:ascii="Cambria Math" w:hAnsi="Cambria Math" w:eastAsia="华文楷体"/>
              <w:sz w:val="20"/>
            </w:rPr>
            <m:t>dA</m:t>
          </m:r>
        </m:oMath>
      </m:oMathPara>
    </w:p>
    <w:p w14:paraId="220536FA">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定义截面几何量 D 为</w:t>
      </w:r>
    </w:p>
    <w:p w14:paraId="32AB4994">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D=</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d>
                <m:dPr>
                  <m:ctrlPr>
                    <w:rPr>
                      <w:rFonts w:hint="default" w:ascii="Cambria Math" w:hAnsi="Cambria Math" w:eastAsia="华文楷体"/>
                      <w:sz w:val="20"/>
                    </w:rPr>
                  </m:ctrlPr>
                </m:dPr>
                <m:e>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y</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+x</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r>
                    <m:rPr/>
                    <w:rPr>
                      <w:rFonts w:hint="default" w:ascii="Cambria Math" w:hAnsi="Cambria Math" w:eastAsia="华文楷体"/>
                      <w:sz w:val="20"/>
                    </w:rPr>
                    <m:t>−y</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ctrlPr>
                    <w:rPr>
                      <w:rFonts w:hint="default" w:ascii="Cambria Math" w:hAnsi="Cambria Math" w:eastAsia="华文楷体"/>
                      <w:sz w:val="20"/>
                    </w:rPr>
                  </m:ctrlPr>
                </m:e>
              </m:d>
              <m:ctrlPr>
                <w:rPr>
                  <w:rFonts w:hint="default" w:ascii="Cambria Math" w:hAnsi="Cambria Math" w:eastAsia="华文楷体"/>
                  <w:sz w:val="20"/>
                </w:rPr>
              </m:ctrlPr>
            </m:e>
          </m:nary>
          <m:r>
            <m:rPr/>
            <w:rPr>
              <w:rFonts w:hint="default" w:ascii="Cambria Math" w:hAnsi="Cambria Math" w:eastAsia="华文楷体"/>
              <w:sz w:val="20"/>
            </w:rPr>
            <m:t>dA</m:t>
          </m:r>
        </m:oMath>
      </m:oMathPara>
    </w:p>
    <w:p w14:paraId="08CA7E39">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则扭矩与单位长度扭转角之间的关系为</w:t>
      </w:r>
    </w:p>
    <w:p w14:paraId="600A5EE8">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M=αGD</m:t>
          </m:r>
        </m:oMath>
      </m:oMathPara>
    </w:p>
    <w:p w14:paraId="723FA07A">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其中 GD 称为抗扭刚度，D 是与截面形状有关的几何量。对于非圆截面，D 不是简单的极惯性矩，而必须由满足边界条件的</w:t>
      </w:r>
      <m:oMath>
        <m:r>
          <m:rPr/>
          <w:rPr>
            <w:rFonts w:hint="default" w:ascii="Cambria Math" w:hAnsi="Cambria Math" w:eastAsia="华文楷体"/>
            <w:sz w:val="21"/>
          </w:rPr>
          <m:t>φ</m:t>
        </m:r>
      </m:oMath>
      <w:r>
        <w:rPr>
          <w:rFonts w:hint="eastAsia" w:ascii="华文楷体" w:hAnsi="华文楷体" w:eastAsia="华文楷体" w:cs="华文楷体"/>
          <w:b w:val="0"/>
          <w:i w:val="0"/>
          <w:sz w:val="21"/>
        </w:rPr>
        <w:t xml:space="preserve"> 求得。</w:t>
      </w:r>
    </w:p>
    <w:p w14:paraId="6490D16F">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9.1.6 位移解法的完整步骤</w:t>
      </w:r>
    </w:p>
    <w:p w14:paraId="395CC821">
      <w:pPr>
        <w:spacing w:after="60" w:line="276" w:lineRule="auto"/>
        <w:ind w:left="397" w:hanging="255"/>
        <w:rPr>
          <w:rFonts w:hint="eastAsia" w:ascii="华文楷体" w:hAnsi="华文楷体" w:eastAsia="华文楷体" w:cs="华文楷体"/>
        </w:rPr>
      </w:pPr>
      <w:r>
        <w:rPr>
          <w:rFonts w:hint="eastAsia" w:ascii="华文楷体" w:hAnsi="华文楷体" w:eastAsia="华文楷体" w:cs="华文楷体"/>
          <w:b/>
          <w:i w:val="0"/>
          <w:color w:val="2F75B5"/>
          <w:sz w:val="20"/>
        </w:rPr>
        <w:t xml:space="preserve">1. </w:t>
      </w:r>
      <w:r>
        <w:rPr>
          <w:rFonts w:hint="eastAsia" w:ascii="华文楷体" w:hAnsi="华文楷体" w:eastAsia="华文楷体" w:cs="华文楷体"/>
          <w:b w:val="0"/>
          <w:i w:val="0"/>
          <w:sz w:val="20"/>
        </w:rPr>
        <w:t xml:space="preserve">根据截面区域 R 和边界 s，求解 </w:t>
      </w:r>
      <m:oMath>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φ=0</m:t>
        </m:r>
      </m:oMath>
      <w:r>
        <w:rPr>
          <w:rFonts w:hint="eastAsia" w:ascii="华文楷体" w:hAnsi="华文楷体" w:eastAsia="华文楷体" w:cs="华文楷体"/>
          <w:b w:val="0"/>
          <w:i w:val="0"/>
          <w:sz w:val="20"/>
        </w:rPr>
        <w:t>。</w:t>
      </w:r>
    </w:p>
    <w:p w14:paraId="7A8CE0DE">
      <w:pPr>
        <w:spacing w:after="60" w:line="276" w:lineRule="auto"/>
        <w:ind w:left="397" w:hanging="255"/>
        <w:rPr>
          <w:rFonts w:hint="eastAsia" w:ascii="华文楷体" w:hAnsi="华文楷体" w:eastAsia="华文楷体" w:cs="华文楷体"/>
        </w:rPr>
      </w:pPr>
      <w:r>
        <w:rPr>
          <w:rFonts w:hint="eastAsia" w:ascii="华文楷体" w:hAnsi="华文楷体" w:eastAsia="华文楷体" w:cs="华文楷体"/>
          <w:b/>
          <w:i w:val="0"/>
          <w:color w:val="2F75B5"/>
          <w:sz w:val="20"/>
        </w:rPr>
        <w:t xml:space="preserve">2. </w:t>
      </w:r>
      <w:r>
        <w:rPr>
          <w:rFonts w:hint="eastAsia" w:ascii="华文楷体" w:hAnsi="华文楷体" w:eastAsia="华文楷体" w:cs="华文楷体"/>
          <w:b w:val="0"/>
          <w:i w:val="0"/>
          <w:sz w:val="20"/>
        </w:rPr>
        <w:t xml:space="preserve">在侧边界上施加 </w:t>
      </w:r>
      <m:oMath>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∂n</m:t>
            </m:r>
            <m:ctrlPr>
              <w:rPr>
                <w:rFonts w:ascii="Cambria Math" w:hAnsi="Cambria Math" w:eastAsia="华文楷体"/>
                <w:sz w:val="20"/>
              </w:rPr>
            </m:ctrlPr>
          </m:den>
        </m:f>
        <m:r>
          <m:rPr/>
          <w:rPr>
            <w:rFonts w:hint="default" w:ascii="Cambria Math" w:hAnsi="Cambria Math" w:eastAsia="华文楷体"/>
            <w:sz w:val="20"/>
          </w:rPr>
          <m:t>=yl−xm</m:t>
        </m:r>
      </m:oMath>
      <w:r>
        <w:rPr>
          <w:rFonts w:hint="eastAsia" w:ascii="华文楷体" w:hAnsi="华文楷体" w:eastAsia="华文楷体" w:cs="华文楷体"/>
          <w:b w:val="0"/>
          <w:i w:val="0"/>
          <w:sz w:val="20"/>
        </w:rPr>
        <w:t>。</w:t>
      </w:r>
    </w:p>
    <w:p w14:paraId="25D35A0B">
      <w:pPr>
        <w:spacing w:after="60" w:line="276" w:lineRule="auto"/>
        <w:ind w:left="397" w:hanging="255"/>
        <w:rPr>
          <w:rFonts w:hint="eastAsia" w:ascii="华文楷体" w:hAnsi="华文楷体" w:eastAsia="华文楷体" w:cs="华文楷体"/>
        </w:rPr>
      </w:pPr>
      <w:r>
        <w:rPr>
          <w:rFonts w:hint="eastAsia" w:ascii="华文楷体" w:hAnsi="华文楷体" w:eastAsia="华文楷体" w:cs="华文楷体"/>
          <w:b/>
          <w:i w:val="0"/>
          <w:color w:val="2F75B5"/>
          <w:sz w:val="20"/>
        </w:rPr>
        <w:t xml:space="preserve">3. </w:t>
      </w:r>
      <w:r>
        <w:rPr>
          <w:rFonts w:hint="eastAsia" w:ascii="华文楷体" w:hAnsi="华文楷体" w:eastAsia="华文楷体" w:cs="华文楷体"/>
          <w:b w:val="0"/>
          <w:i w:val="0"/>
          <w:sz w:val="20"/>
        </w:rPr>
        <w:t>由</w:t>
      </w:r>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zx</m:t>
            </m:r>
            <m:ctrlPr>
              <w:rPr>
                <w:rFonts w:ascii="Cambria Math" w:hAnsi="Cambria Math" w:eastAsia="华文楷体"/>
                <w:sz w:val="20"/>
              </w:rPr>
            </m:ctrlPr>
          </m:sub>
        </m:sSub>
        <m:r>
          <m:rPr/>
          <w:rPr>
            <w:rFonts w:hint="default" w:ascii="Cambria Math" w:hAnsi="Cambria Math" w:eastAsia="华文楷体"/>
            <w:sz w:val="20"/>
          </w:rPr>
          <m:t>=αG</m:t>
        </m:r>
        <m:d>
          <m:dPr>
            <m:ctrlPr>
              <w:rPr>
                <w:rFonts w:hint="default" w:ascii="Cambria Math" w:hAnsi="Cambria Math" w:eastAsia="华文楷体"/>
                <w:sz w:val="20"/>
              </w:rPr>
            </m:ctrlPr>
          </m:dPr>
          <m:e>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r>
              <m:rPr/>
              <w:rPr>
                <w:rFonts w:hint="default" w:ascii="Cambria Math" w:hAnsi="Cambria Math" w:eastAsia="华文楷体"/>
                <w:sz w:val="20"/>
              </w:rPr>
              <m:t>−y</m:t>
            </m:r>
            <m:ctrlPr>
              <w:rPr>
                <w:rFonts w:hint="default" w:ascii="Cambria Math" w:hAnsi="Cambria Math" w:eastAsia="华文楷体"/>
                <w:sz w:val="20"/>
              </w:rPr>
            </m:ctrlPr>
          </m:e>
        </m:d>
        <m:r>
          <m:rPr>
            <m:sty m:val="p"/>
          </m:rPr>
          <w:rPr>
            <w:rFonts w:hint="default" w:ascii="Cambria Math" w:hAnsi="Cambria Math" w:eastAsia="华文楷体"/>
            <w:sz w:val="20"/>
          </w:rPr>
          <m:t>和</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hint="default" w:ascii="Cambria Math" w:hAnsi="Cambria Math" w:eastAsia="华文楷体"/>
                <w:sz w:val="20"/>
              </w:rPr>
            </m:ctrlPr>
          </m:e>
          <m:sub>
            <m:r>
              <m:rPr/>
              <w:rPr>
                <w:rFonts w:hint="default" w:ascii="Cambria Math" w:hAnsi="Cambria Math" w:eastAsia="华文楷体"/>
                <w:sz w:val="20"/>
              </w:rPr>
              <m:t>zy</m:t>
            </m:r>
            <m:ctrlPr>
              <w:rPr>
                <w:rFonts w:hint="default" w:ascii="Cambria Math" w:hAnsi="Cambria Math" w:eastAsia="华文楷体"/>
                <w:sz w:val="20"/>
              </w:rPr>
            </m:ctrlPr>
          </m:sub>
        </m:sSub>
        <m:r>
          <m:rPr/>
          <w:rPr>
            <w:rFonts w:hint="default" w:ascii="Cambria Math" w:hAnsi="Cambria Math" w:eastAsia="华文楷体"/>
            <w:sz w:val="20"/>
          </w:rPr>
          <m:t>=α</m:t>
        </m:r>
      </m:oMath>
      <w:r>
        <w:rPr>
          <w:rFonts w:hint="eastAsia" w:ascii="华文楷体" w:hAnsi="华文楷体" w:eastAsia="华文楷体" w:cs="华文楷体"/>
          <w:b w:val="0"/>
          <w:i w:val="0"/>
          <w:sz w:val="20"/>
        </w:rPr>
        <w:t>G</w:t>
      </w:r>
      <m:oMath>
        <m:d>
          <m:dPr>
            <m:ctrlPr>
              <w:rPr>
                <w:rFonts w:hint="default" w:ascii="Cambria Math" w:hAnsi="Cambria Math" w:eastAsia="华文楷体"/>
                <w:sz w:val="20"/>
              </w:rPr>
            </m:ctrlPr>
          </m:dPr>
          <m:e>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r>
              <m:rPr/>
              <w:rPr>
                <w:rFonts w:hint="default" w:ascii="Cambria Math" w:hAnsi="Cambria Math" w:eastAsia="华文楷体"/>
                <w:sz w:val="20"/>
              </w:rPr>
              <m:t>+x</m:t>
            </m:r>
            <m:ctrlPr>
              <w:rPr>
                <w:rFonts w:hint="default" w:ascii="Cambria Math" w:hAnsi="Cambria Math" w:eastAsia="华文楷体"/>
                <w:sz w:val="20"/>
              </w:rPr>
            </m:ctrlPr>
          </m:e>
        </m:d>
      </m:oMath>
      <w:r>
        <w:rPr>
          <w:rFonts w:hint="eastAsia" w:ascii="华文楷体" w:hAnsi="华文楷体" w:eastAsia="华文楷体" w:cs="华文楷体"/>
          <w:b w:val="0"/>
          <w:i w:val="0"/>
          <w:sz w:val="20"/>
        </w:rPr>
        <w:t xml:space="preserve"> 求剪应力。</w:t>
      </w:r>
    </w:p>
    <w:p w14:paraId="73D42CA4">
      <w:pPr>
        <w:spacing w:after="60" w:line="276" w:lineRule="auto"/>
        <w:ind w:left="397" w:hanging="255"/>
        <w:rPr>
          <w:rFonts w:hint="eastAsia" w:ascii="华文楷体" w:hAnsi="华文楷体" w:eastAsia="华文楷体" w:cs="华文楷体"/>
        </w:rPr>
      </w:pPr>
      <w:r>
        <w:rPr>
          <w:rFonts w:hint="eastAsia" w:ascii="华文楷体" w:hAnsi="华文楷体" w:eastAsia="华文楷体" w:cs="华文楷体"/>
          <w:b/>
          <w:i w:val="0"/>
          <w:color w:val="2F75B5"/>
          <w:sz w:val="20"/>
        </w:rPr>
        <w:t xml:space="preserve">4. </w:t>
      </w:r>
      <w:r>
        <w:rPr>
          <w:rFonts w:hint="eastAsia" w:ascii="华文楷体" w:hAnsi="华文楷体" w:eastAsia="华文楷体" w:cs="华文楷体"/>
          <w:b w:val="0"/>
          <w:i w:val="0"/>
          <w:sz w:val="20"/>
        </w:rPr>
        <w:t>计算</w:t>
      </w:r>
      <m:oMath>
        <m:r>
          <m:rPr/>
          <w:rPr>
            <w:rFonts w:hint="default" w:ascii="Cambria Math" w:hAnsi="Cambria Math" w:eastAsia="华文楷体"/>
            <w:sz w:val="20"/>
          </w:rPr>
          <m:t>D=</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d>
              <m:dPr>
                <m:ctrlPr>
                  <w:rPr>
                    <w:rFonts w:hint="default" w:ascii="Cambria Math" w:hAnsi="Cambria Math" w:eastAsia="华文楷体"/>
                    <w:sz w:val="20"/>
                  </w:rPr>
                </m:ctrlPr>
              </m:dPr>
              <m:e>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y</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+x</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r>
                  <m:rPr/>
                  <w:rPr>
                    <w:rFonts w:hint="default" w:ascii="Cambria Math" w:hAnsi="Cambria Math" w:eastAsia="华文楷体"/>
                    <w:sz w:val="20"/>
                  </w:rPr>
                  <m:t>−y</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ctrlPr>
                  <w:rPr>
                    <w:rFonts w:hint="default" w:ascii="Cambria Math" w:hAnsi="Cambria Math" w:eastAsia="华文楷体"/>
                    <w:sz w:val="20"/>
                  </w:rPr>
                </m:ctrlPr>
              </m:e>
            </m:d>
            <m:ctrlPr>
              <w:rPr>
                <w:rFonts w:hint="default" w:ascii="Cambria Math" w:hAnsi="Cambria Math" w:eastAsia="华文楷体"/>
                <w:sz w:val="20"/>
              </w:rPr>
            </m:ctrlPr>
          </m:e>
        </m:nary>
        <m:r>
          <m:rPr/>
          <w:rPr>
            <w:rFonts w:hint="default" w:ascii="Cambria Math" w:hAnsi="Cambria Math" w:eastAsia="华文楷体"/>
            <w:sz w:val="20"/>
          </w:rPr>
          <m:t>dA</m:t>
        </m:r>
      </m:oMath>
      <w:r>
        <w:rPr>
          <w:rFonts w:hint="eastAsia" w:ascii="华文楷体" w:hAnsi="华文楷体" w:eastAsia="华文楷体" w:cs="华文楷体"/>
          <w:b w:val="0"/>
          <w:i w:val="0"/>
          <w:sz w:val="20"/>
        </w:rPr>
        <w:t>。</w:t>
      </w:r>
    </w:p>
    <w:p w14:paraId="5B2A11E3">
      <w:pPr>
        <w:spacing w:after="60" w:line="276" w:lineRule="auto"/>
        <w:ind w:left="397" w:hanging="255"/>
        <w:rPr>
          <w:rFonts w:hint="eastAsia" w:ascii="华文楷体" w:hAnsi="华文楷体" w:eastAsia="华文楷体" w:cs="华文楷体"/>
        </w:rPr>
      </w:pPr>
      <w:r>
        <w:rPr>
          <w:rFonts w:hint="eastAsia" w:ascii="华文楷体" w:hAnsi="华文楷体" w:eastAsia="华文楷体" w:cs="华文楷体"/>
          <w:b/>
          <w:i w:val="0"/>
          <w:color w:val="2F75B5"/>
          <w:sz w:val="20"/>
        </w:rPr>
        <w:t xml:space="preserve">5. </w:t>
      </w:r>
      <w:r>
        <w:rPr>
          <w:rFonts w:hint="eastAsia" w:ascii="华文楷体" w:hAnsi="华文楷体" w:eastAsia="华文楷体" w:cs="华文楷体"/>
          <w:b w:val="0"/>
          <w:i w:val="0"/>
          <w:sz w:val="20"/>
        </w:rPr>
        <w:t>由</w:t>
      </w:r>
      <m:oMath>
        <m:r>
          <m:rPr/>
          <w:rPr>
            <w:rFonts w:hint="default" w:ascii="Cambria Math" w:hAnsi="Cambria Math" w:eastAsia="华文楷体"/>
            <w:sz w:val="20"/>
          </w:rPr>
          <m:t>α=</m:t>
        </m:r>
        <m:f>
          <m:fPr>
            <m:ctrlPr>
              <w:rPr>
                <w:rFonts w:hint="default" w:ascii="Cambria Math" w:hAnsi="Cambria Math" w:eastAsia="华文楷体"/>
                <w:sz w:val="20"/>
              </w:rPr>
            </m:ctrlPr>
          </m:fPr>
          <m:num>
            <m:r>
              <m:rPr/>
              <w:rPr>
                <w:rFonts w:hint="default" w:ascii="Cambria Math" w:hAnsi="Cambria Math" w:eastAsia="华文楷体"/>
                <w:sz w:val="20"/>
              </w:rPr>
              <m:t>M</m:t>
            </m:r>
            <m:ctrlPr>
              <w:rPr>
                <w:rFonts w:ascii="Cambria Math" w:hAnsi="Cambria Math" w:eastAsia="华文楷体"/>
                <w:sz w:val="20"/>
              </w:rPr>
            </m:ctrlPr>
          </m:num>
          <m:den>
            <m:r>
              <m:rPr/>
              <w:rPr>
                <w:rFonts w:hint="default" w:ascii="Cambria Math" w:hAnsi="Cambria Math" w:eastAsia="华文楷体"/>
                <w:sz w:val="20"/>
              </w:rPr>
              <m:t>GD</m:t>
            </m:r>
            <m:ctrlPr>
              <w:rPr>
                <w:rFonts w:ascii="Cambria Math" w:hAnsi="Cambria Math" w:eastAsia="华文楷体"/>
                <w:sz w:val="20"/>
              </w:rPr>
            </m:ctrlPr>
          </m:den>
        </m:f>
      </m:oMath>
      <w:r>
        <w:rPr>
          <w:rFonts w:hint="eastAsia" w:ascii="华文楷体" w:hAnsi="华文楷体" w:eastAsia="华文楷体" w:cs="华文楷体"/>
          <w:b w:val="0"/>
          <w:i w:val="0"/>
          <w:sz w:val="20"/>
        </w:rPr>
        <w:t>求单位长度扭转角。</w:t>
      </w:r>
    </w:p>
    <w:p w14:paraId="0363010B">
      <w:pPr>
        <w:spacing w:after="60" w:line="276" w:lineRule="auto"/>
        <w:ind w:left="397" w:hanging="255"/>
        <w:rPr>
          <w:rFonts w:hint="eastAsia" w:ascii="华文楷体" w:hAnsi="华文楷体" w:eastAsia="华文楷体" w:cs="华文楷体"/>
        </w:rPr>
      </w:pPr>
      <w:r>
        <w:rPr>
          <w:rFonts w:hint="eastAsia" w:ascii="华文楷体" w:hAnsi="华文楷体" w:eastAsia="华文楷体" w:cs="华文楷体"/>
          <w:b/>
          <w:i w:val="0"/>
          <w:color w:val="2F75B5"/>
          <w:sz w:val="20"/>
        </w:rPr>
        <w:t xml:space="preserve">6. </w:t>
      </w:r>
      <w:r>
        <w:rPr>
          <w:rFonts w:hint="eastAsia" w:ascii="华文楷体" w:hAnsi="华文楷体" w:eastAsia="华文楷体" w:cs="华文楷体"/>
          <w:b w:val="0"/>
          <w:i w:val="0"/>
          <w:sz w:val="20"/>
        </w:rPr>
        <w:t>最后由</w:t>
      </w:r>
      <m:oMath>
        <m:r>
          <m:rPr/>
          <w:rPr>
            <w:rFonts w:hint="default" w:ascii="Cambria Math" w:hAnsi="Cambria Math" w:eastAsia="华文楷体"/>
            <w:sz w:val="20"/>
          </w:rPr>
          <m:t>u=−αyz、v=αxz、w=αφ(x,y)</m:t>
        </m:r>
      </m:oMath>
      <w:r>
        <w:rPr>
          <w:rFonts w:hint="eastAsia" w:ascii="华文楷体" w:hAnsi="华文楷体" w:eastAsia="华文楷体" w:cs="华文楷体"/>
          <w:b w:val="0"/>
          <w:i w:val="0"/>
          <w:sz w:val="20"/>
        </w:rPr>
        <w:t>求位移分量。</w:t>
      </w:r>
    </w:p>
    <w:p w14:paraId="26C2C9C5">
      <w:pPr>
        <w:pStyle w:val="3"/>
        <w:spacing w:before="200" w:after="120"/>
        <w:rPr>
          <w:rFonts w:hint="eastAsia" w:ascii="华文楷体" w:hAnsi="华文楷体" w:eastAsia="华文楷体" w:cs="华文楷体"/>
        </w:rPr>
      </w:pPr>
      <w:r>
        <w:rPr>
          <w:rFonts w:hint="eastAsia" w:ascii="华文楷体" w:hAnsi="华文楷体" w:eastAsia="华文楷体" w:cs="华文楷体"/>
          <w:b/>
          <w:color w:val="1F4E79"/>
          <w:sz w:val="32"/>
        </w:rPr>
        <w:t>9.2 扭转问题的应力解法：普朗特应力函数</w:t>
      </w:r>
    </w:p>
    <w:p w14:paraId="3202CDC6">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9.2.1 基本假设与未知应力</w:t>
      </w:r>
    </w:p>
    <w:p w14:paraId="5EEAF7AB">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应力解法从材料力学中自由扭转的基本结论出发，采用半逆解法。对等截面直杆自由扭转，可取</w:t>
      </w:r>
    </w:p>
    <w:p w14:paraId="5D222ACD">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σ</m:t>
              </m:r>
              <m:ctrlPr>
                <w:rPr>
                  <w:rFonts w:ascii="Cambria Math" w:hAnsi="Cambria Math" w:eastAsia="华文楷体"/>
                  <w:sz w:val="20"/>
                </w:rPr>
              </m:ctrlPr>
            </m:e>
            <m:sub>
              <m:r>
                <m:rPr/>
                <w:rPr>
                  <w:rFonts w:hint="default" w:ascii="Cambria Math" w:hAnsi="Cambria Math" w:eastAsia="华文楷体"/>
                  <w:sz w:val="20"/>
                </w:rPr>
                <m:t>x</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σ</m:t>
              </m:r>
              <m:ctrlPr>
                <w:rPr>
                  <w:rFonts w:ascii="Cambria Math" w:hAnsi="Cambria Math" w:eastAsia="华文楷体"/>
                  <w:sz w:val="20"/>
                </w:rPr>
              </m:ctrlPr>
            </m:e>
            <m:sub>
              <m:r>
                <m:rPr/>
                <w:rPr>
                  <w:rFonts w:hint="default" w:ascii="Cambria Math" w:hAnsi="Cambria Math" w:eastAsia="华文楷体"/>
                  <w:sz w:val="20"/>
                </w:rPr>
                <m:t>y</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σ</m:t>
              </m:r>
              <m:ctrlPr>
                <w:rPr>
                  <w:rFonts w:ascii="Cambria Math" w:hAnsi="Cambria Math" w:eastAsia="华文楷体"/>
                  <w:sz w:val="20"/>
                </w:rPr>
              </m:ctrlPr>
            </m:e>
            <m:sub>
              <m:r>
                <m:rPr/>
                <w:rPr>
                  <w:rFonts w:hint="default" w:ascii="Cambria Math" w:hAnsi="Cambria Math" w:eastAsia="华文楷体"/>
                  <w:sz w:val="20"/>
                </w:rPr>
                <m:t>z</m:t>
              </m:r>
              <m:ctrlPr>
                <w:rPr>
                  <w:rFonts w:ascii="Cambria Math" w:hAnsi="Cambria Math" w:eastAsia="华文楷体"/>
                  <w:sz w:val="20"/>
                </w:rPr>
              </m:ctrlPr>
            </m:sub>
          </m:sSub>
          <m:r>
            <m:rPr/>
            <w:rPr>
              <w:rFonts w:hint="default" w:ascii="Cambria Math" w:hAnsi="Cambria Math" w:eastAsia="华文楷体"/>
              <w:sz w:val="20"/>
            </w:rPr>
            <m:t>=0,  </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xy</m:t>
              </m:r>
              <m:ctrlPr>
                <w:rPr>
                  <w:rFonts w:ascii="Cambria Math" w:hAnsi="Cambria Math" w:eastAsia="华文楷体"/>
                  <w:sz w:val="20"/>
                </w:rPr>
              </m:ctrlPr>
            </m:sub>
          </m:sSub>
          <m:r>
            <m:rPr/>
            <w:rPr>
              <w:rFonts w:hint="default" w:ascii="Cambria Math" w:hAnsi="Cambria Math" w:eastAsia="华文楷体"/>
              <w:sz w:val="20"/>
            </w:rPr>
            <m:t>=0</m:t>
          </m:r>
        </m:oMath>
      </m:oMathPara>
    </w:p>
    <w:p w14:paraId="7B8671E0">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因此未知应力只剩两个截面剪应力</w:t>
      </w:r>
    </w:p>
    <w:p w14:paraId="1FBB3755">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zx</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xz</m:t>
              </m:r>
              <m:ctrlPr>
                <w:rPr>
                  <w:rFonts w:ascii="Cambria Math" w:hAnsi="Cambria Math" w:eastAsia="华文楷体"/>
                  <w:sz w:val="20"/>
                </w:rPr>
              </m:ctrlPr>
            </m:sub>
          </m:sSub>
          <m:r>
            <m:rPr/>
            <w:rPr>
              <w:rFonts w:hint="default" w:ascii="Cambria Math" w:hAnsi="Cambria Math" w:eastAsia="华文楷体"/>
              <w:sz w:val="20"/>
            </w:rPr>
            <m:t>,  </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zy</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yz</m:t>
              </m:r>
              <m:ctrlPr>
                <w:rPr>
                  <w:rFonts w:ascii="Cambria Math" w:hAnsi="Cambria Math" w:eastAsia="华文楷体"/>
                  <w:sz w:val="20"/>
                </w:rPr>
              </m:ctrlPr>
            </m:sub>
          </m:sSub>
        </m:oMath>
      </m:oMathPara>
    </w:p>
    <w:p w14:paraId="7435D283">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 xml:space="preserve">自由扭转中各横截面应力分布相同，所以 </w:t>
      </w:r>
      <m:oMath>
        <m:sSub>
          <m:sSubPr>
            <m:ctrlPr>
              <w:rPr>
                <w:rFonts w:hint="default" w:ascii="Cambria Math" w:hAnsi="Cambria Math" w:eastAsia="华文楷体"/>
                <w:sz w:val="21"/>
              </w:rPr>
            </m:ctrlPr>
          </m:sSubPr>
          <m:e>
            <m:r>
              <m:rPr/>
              <w:rPr>
                <w:rFonts w:hint="default" w:ascii="Cambria Math" w:hAnsi="Cambria Math" w:eastAsia="华文楷体"/>
                <w:sz w:val="21"/>
              </w:rPr>
              <m:t>τ</m:t>
            </m:r>
            <m:ctrlPr>
              <w:rPr>
                <w:rFonts w:ascii="Cambria Math" w:hAnsi="Cambria Math" w:eastAsia="华文楷体"/>
                <w:sz w:val="21"/>
              </w:rPr>
            </m:ctrlPr>
          </m:e>
          <m:sub>
            <m:r>
              <m:rPr/>
              <w:rPr>
                <w:rFonts w:hint="default" w:ascii="Cambria Math" w:hAnsi="Cambria Math" w:eastAsia="华文楷体"/>
                <w:sz w:val="21"/>
              </w:rPr>
              <m:t>zx</m:t>
            </m:r>
            <m:ctrlPr>
              <w:rPr>
                <w:rFonts w:ascii="Cambria Math" w:hAnsi="Cambria Math" w:eastAsia="华文楷体"/>
                <w:sz w:val="21"/>
              </w:rPr>
            </m:ctrlPr>
          </m:sub>
        </m:sSub>
        <m:r>
          <m:rPr/>
          <w:rPr>
            <w:rFonts w:hint="default" w:ascii="Cambria Math" w:hAnsi="Cambria Math" w:eastAsia="华文楷体"/>
            <w:sz w:val="21"/>
          </w:rPr>
          <m:t>、</m:t>
        </m:r>
        <m:sSub>
          <m:sSubPr>
            <m:ctrlPr>
              <w:rPr>
                <w:rFonts w:hint="default" w:ascii="Cambria Math" w:hAnsi="Cambria Math" w:eastAsia="华文楷体"/>
                <w:sz w:val="21"/>
              </w:rPr>
            </m:ctrlPr>
          </m:sSubPr>
          <m:e>
            <m:r>
              <m:rPr/>
              <w:rPr>
                <w:rFonts w:hint="default" w:ascii="Cambria Math" w:hAnsi="Cambria Math" w:eastAsia="华文楷体"/>
                <w:sz w:val="21"/>
              </w:rPr>
              <m:t>τ</m:t>
            </m:r>
            <m:ctrlPr>
              <w:rPr>
                <w:rFonts w:ascii="Cambria Math" w:hAnsi="Cambria Math" w:eastAsia="华文楷体"/>
                <w:sz w:val="21"/>
              </w:rPr>
            </m:ctrlPr>
          </m:e>
          <m:sub>
            <m:r>
              <m:rPr/>
              <w:rPr>
                <w:rFonts w:hint="default" w:ascii="Cambria Math" w:hAnsi="Cambria Math" w:eastAsia="华文楷体"/>
                <w:sz w:val="21"/>
              </w:rPr>
              <m:t>zy</m:t>
            </m:r>
            <m:ctrlPr>
              <w:rPr>
                <w:rFonts w:ascii="Cambria Math" w:hAnsi="Cambria Math" w:eastAsia="华文楷体"/>
                <w:sz w:val="21"/>
              </w:rPr>
            </m:ctrlPr>
          </m:sub>
        </m:sSub>
      </m:oMath>
      <w:r>
        <w:rPr>
          <w:rFonts w:hint="eastAsia" w:ascii="华文楷体" w:hAnsi="华文楷体" w:eastAsia="华文楷体" w:cs="华文楷体"/>
          <w:b w:val="0"/>
          <w:i w:val="0"/>
          <w:sz w:val="21"/>
        </w:rPr>
        <w:t>只与 x、y 有关，与 z 无关。</w:t>
      </w:r>
    </w:p>
    <w:p w14:paraId="39371940">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9.2.2 平衡方程与应力函数定义</w:t>
      </w:r>
    </w:p>
    <w:p w14:paraId="54BE6416">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在无体力条件下，平衡方程可化为</w:t>
      </w:r>
    </w:p>
    <w:p w14:paraId="3FD5A5B9">
      <w:pPr>
        <w:pStyle w:val="164"/>
        <w:spacing w:before="40" w:after="120" w:line="252" w:lineRule="auto"/>
        <w:jc w:val="center"/>
        <w:rPr>
          <w:rFonts w:hint="eastAsia" w:ascii="华文楷体" w:hAnsi="华文楷体" w:eastAsia="华文楷体" w:cs="华文楷体"/>
        </w:rPr>
      </w:pPr>
      <m:oMathPara>
        <m:oMath>
          <m:f>
            <m:fPr>
              <m:ctrlPr>
                <w:rPr>
                  <w:rFonts w:hint="default" w:ascii="Cambria Math" w:hAnsi="Cambria Math" w:eastAsia="华文楷体"/>
                  <w:sz w:val="20"/>
                </w:rPr>
              </m:ctrlPr>
            </m:fPr>
            <m:num>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xz</m:t>
                  </m:r>
                  <m:ctrlPr>
                    <w:rPr>
                      <w:rFonts w:ascii="Cambria Math" w:hAnsi="Cambria Math" w:eastAsia="华文楷体"/>
                      <w:sz w:val="20"/>
                    </w:rPr>
                  </m:ctrlPr>
                </m:sub>
              </m:sSub>
              <m:ctrlPr>
                <w:rPr>
                  <w:rFonts w:hint="default" w:ascii="Cambria Math" w:hAnsi="Cambria Math" w:eastAsia="华文楷体"/>
                  <w:sz w:val="20"/>
                </w:rPr>
              </m:ctrlPr>
            </m:num>
            <m:den>
              <m:r>
                <m:rPr/>
                <w:rPr>
                  <w:rFonts w:hint="default" w:ascii="Cambria Math" w:hAnsi="Cambria Math" w:eastAsia="华文楷体"/>
                  <w:sz w:val="20"/>
                </w:rPr>
                <m:t>∂x</m:t>
              </m:r>
              <m:ctrlPr>
                <w:rPr>
                  <w:rFonts w:hint="default"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yz</m:t>
                  </m:r>
                  <m:ctrlPr>
                    <w:rPr>
                      <w:rFonts w:ascii="Cambria Math" w:hAnsi="Cambria Math" w:eastAsia="华文楷体"/>
                      <w:sz w:val="20"/>
                    </w:rPr>
                  </m:ctrlPr>
                </m:sub>
              </m:sSub>
              <m:ctrlPr>
                <w:rPr>
                  <w:rFonts w:hint="default" w:ascii="Cambria Math" w:hAnsi="Cambria Math" w:eastAsia="华文楷体"/>
                  <w:sz w:val="20"/>
                </w:rPr>
              </m:ctrlPr>
            </m:num>
            <m:den>
              <m:r>
                <m:rPr/>
                <w:rPr>
                  <w:rFonts w:hint="default" w:ascii="Cambria Math" w:hAnsi="Cambria Math" w:eastAsia="华文楷体"/>
                  <w:sz w:val="20"/>
                </w:rPr>
                <m:t>∂y</m:t>
              </m:r>
              <m:ctrlPr>
                <w:rPr>
                  <w:rFonts w:hint="default" w:ascii="Cambria Math" w:hAnsi="Cambria Math" w:eastAsia="华文楷体"/>
                  <w:sz w:val="20"/>
                </w:rPr>
              </m:ctrlPr>
            </m:den>
          </m:f>
          <m:r>
            <m:rPr/>
            <w:rPr>
              <w:rFonts w:hint="default" w:ascii="Cambria Math" w:hAnsi="Cambria Math" w:eastAsia="华文楷体"/>
              <w:sz w:val="20"/>
            </w:rPr>
            <m:t>=0</m:t>
          </m:r>
        </m:oMath>
      </m:oMathPara>
    </w:p>
    <w:p w14:paraId="484339D3">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为了自动满足该平衡方程，引入普朗特应力函数</w:t>
      </w:r>
      <m:oMath>
        <m:r>
          <m:rPr/>
          <w:rPr>
            <w:rFonts w:hint="default" w:ascii="Cambria Math" w:hAnsi="Cambria Math" w:eastAsia="华文楷体"/>
            <w:sz w:val="21"/>
          </w:rPr>
          <m:t>Φ(x,y)</m:t>
        </m:r>
      </m:oMath>
      <w:r>
        <w:rPr>
          <w:rFonts w:hint="eastAsia" w:ascii="华文楷体" w:hAnsi="华文楷体" w:eastAsia="华文楷体" w:cs="华文楷体"/>
          <w:b w:val="0"/>
          <w:i w:val="0"/>
          <w:sz w:val="21"/>
        </w:rPr>
        <w:t>，定义</w:t>
      </w:r>
    </w:p>
    <w:p w14:paraId="4E81CB08">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zx</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xz</m:t>
              </m:r>
              <m:ctrlPr>
                <w:rPr>
                  <w:rFonts w:ascii="Cambria Math" w:hAnsi="Cambria Math" w:eastAsia="华文楷体"/>
                  <w:sz w:val="20"/>
                </w:rPr>
              </m:ctrlPr>
            </m:sub>
          </m:sSub>
          <m:r>
            <m:rPr/>
            <w:rPr>
              <w:rFonts w:hint="default" w:ascii="Cambria Math" w:hAnsi="Cambria Math" w:eastAsia="华文楷体"/>
              <w:sz w:val="20"/>
            </w:rPr>
            <m:t>=αG</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oMath>
      </m:oMathPara>
    </w:p>
    <w:p w14:paraId="0D964955">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zy</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yz</m:t>
              </m:r>
              <m:ctrlPr>
                <w:rPr>
                  <w:rFonts w:ascii="Cambria Math" w:hAnsi="Cambria Math" w:eastAsia="华文楷体"/>
                  <w:sz w:val="20"/>
                </w:rPr>
              </m:ctrlPr>
            </m:sub>
          </m:sSub>
          <m:r>
            <m:rPr/>
            <w:rPr>
              <w:rFonts w:hint="default" w:ascii="Cambria Math" w:hAnsi="Cambria Math" w:eastAsia="华文楷体"/>
              <w:sz w:val="20"/>
            </w:rPr>
            <m:t>=−αG</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oMath>
      </m:oMathPara>
    </w:p>
    <w:p w14:paraId="4F89D9C6">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这样有</w:t>
      </w:r>
    </w:p>
    <w:p w14:paraId="2AE63582">
      <w:pPr>
        <w:pStyle w:val="164"/>
        <w:spacing w:before="40" w:after="120" w:line="252" w:lineRule="auto"/>
        <w:jc w:val="center"/>
        <w:rPr>
          <w:rFonts w:hint="eastAsia" w:ascii="华文楷体" w:hAnsi="华文楷体" w:eastAsia="华文楷体" w:cs="华文楷体"/>
        </w:rPr>
      </w:pPr>
      <m:oMathPara>
        <m:oMath>
          <m:f>
            <m:fPr>
              <m:ctrlPr>
                <w:rPr>
                  <w:rFonts w:hint="default" w:ascii="Cambria Math" w:hAnsi="Cambria Math" w:eastAsia="华文楷体"/>
                  <w:sz w:val="20"/>
                </w:rPr>
              </m:ctrlPr>
            </m:fPr>
            <m:num>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xz</m:t>
                  </m:r>
                  <m:ctrlPr>
                    <w:rPr>
                      <w:rFonts w:ascii="Cambria Math" w:hAnsi="Cambria Math" w:eastAsia="华文楷体"/>
                      <w:sz w:val="20"/>
                    </w:rPr>
                  </m:ctrlPr>
                </m:sub>
              </m:sSub>
              <m:ctrlPr>
                <w:rPr>
                  <w:rFonts w:hint="default" w:ascii="Cambria Math" w:hAnsi="Cambria Math" w:eastAsia="华文楷体"/>
                  <w:sz w:val="20"/>
                </w:rPr>
              </m:ctrlPr>
            </m:num>
            <m:den>
              <m:r>
                <m:rPr/>
                <w:rPr>
                  <w:rFonts w:hint="default" w:ascii="Cambria Math" w:hAnsi="Cambria Math" w:eastAsia="华文楷体"/>
                  <w:sz w:val="20"/>
                </w:rPr>
                <m:t>∂x</m:t>
              </m:r>
              <m:ctrlPr>
                <w:rPr>
                  <w:rFonts w:hint="default"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yz</m:t>
                  </m:r>
                  <m:ctrlPr>
                    <w:rPr>
                      <w:rFonts w:ascii="Cambria Math" w:hAnsi="Cambria Math" w:eastAsia="华文楷体"/>
                      <w:sz w:val="20"/>
                    </w:rPr>
                  </m:ctrlPr>
                </m:sub>
              </m:sSub>
              <m:ctrlPr>
                <w:rPr>
                  <w:rFonts w:hint="default" w:ascii="Cambria Math" w:hAnsi="Cambria Math" w:eastAsia="华文楷体"/>
                  <w:sz w:val="20"/>
                </w:rPr>
              </m:ctrlPr>
            </m:num>
            <m:den>
              <m:r>
                <m:rPr/>
                <w:rPr>
                  <w:rFonts w:hint="default" w:ascii="Cambria Math" w:hAnsi="Cambria Math" w:eastAsia="华文楷体"/>
                  <w:sz w:val="20"/>
                </w:rPr>
                <m:t>∂y</m:t>
              </m:r>
              <m:ctrlPr>
                <w:rPr>
                  <w:rFonts w:hint="default" w:ascii="Cambria Math" w:hAnsi="Cambria Math" w:eastAsia="华文楷体"/>
                  <w:sz w:val="20"/>
                </w:rPr>
              </m:ctrlPr>
            </m:den>
          </m:f>
          <m:r>
            <m:rPr/>
            <w:rPr>
              <w:rFonts w:hint="default" w:ascii="Cambria Math" w:hAnsi="Cambria Math" w:eastAsia="华文楷体"/>
              <w:sz w:val="20"/>
            </w:rPr>
            <m:t>=αG</m:t>
          </m:r>
          <m:f>
            <m:fPr>
              <m:ctrlPr>
                <w:rPr>
                  <w:rFonts w:hint="default" w:ascii="Cambria Math" w:hAnsi="Cambria Math" w:eastAsia="华文楷体"/>
                  <w:sz w:val="20"/>
                </w:rPr>
              </m:ctrlPr>
            </m:fPr>
            <m:num>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Φ</m:t>
              </m:r>
              <m:ctrlPr>
                <w:rPr>
                  <w:rFonts w:hint="default" w:ascii="Cambria Math" w:hAnsi="Cambria Math" w:eastAsia="华文楷体"/>
                  <w:sz w:val="20"/>
                </w:rPr>
              </m:ctrlPr>
            </m:num>
            <m:den>
              <m:r>
                <m:rPr/>
                <w:rPr>
                  <w:rFonts w:hint="default" w:ascii="Cambria Math" w:hAnsi="Cambria Math" w:eastAsia="华文楷体"/>
                  <w:sz w:val="20"/>
                </w:rPr>
                <m:t>∂x∂y</m:t>
              </m:r>
              <m:ctrlPr>
                <w:rPr>
                  <w:rFonts w:hint="default" w:ascii="Cambria Math" w:hAnsi="Cambria Math" w:eastAsia="华文楷体"/>
                  <w:sz w:val="20"/>
                </w:rPr>
              </m:ctrlPr>
            </m:den>
          </m:f>
          <m:r>
            <m:rPr/>
            <w:rPr>
              <w:rFonts w:hint="default" w:ascii="Cambria Math" w:hAnsi="Cambria Math" w:eastAsia="华文楷体"/>
              <w:sz w:val="20"/>
            </w:rPr>
            <m:t>−αG</m:t>
          </m:r>
          <m:f>
            <m:fPr>
              <m:ctrlPr>
                <w:rPr>
                  <w:rFonts w:hint="default" w:ascii="Cambria Math" w:hAnsi="Cambria Math" w:eastAsia="华文楷体"/>
                  <w:sz w:val="20"/>
                </w:rPr>
              </m:ctrlPr>
            </m:fPr>
            <m:num>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Φ</m:t>
              </m:r>
              <m:ctrlPr>
                <w:rPr>
                  <w:rFonts w:hint="default" w:ascii="Cambria Math" w:hAnsi="Cambria Math" w:eastAsia="华文楷体"/>
                  <w:sz w:val="20"/>
                </w:rPr>
              </m:ctrlPr>
            </m:num>
            <m:den>
              <m:r>
                <m:rPr/>
                <w:rPr>
                  <w:rFonts w:hint="default" w:ascii="Cambria Math" w:hAnsi="Cambria Math" w:eastAsia="华文楷体"/>
                  <w:sz w:val="20"/>
                </w:rPr>
                <m:t>∂y∂x</m:t>
              </m:r>
              <m:ctrlPr>
                <w:rPr>
                  <w:rFonts w:hint="default" w:ascii="Cambria Math" w:hAnsi="Cambria Math" w:eastAsia="华文楷体"/>
                  <w:sz w:val="20"/>
                </w:rPr>
              </m:ctrlPr>
            </m:den>
          </m:f>
          <m:r>
            <m:rPr/>
            <w:rPr>
              <w:rFonts w:hint="default" w:ascii="Cambria Math" w:hAnsi="Cambria Math" w:eastAsia="华文楷体"/>
              <w:sz w:val="20"/>
            </w:rPr>
            <m:t>=0</m:t>
          </m:r>
        </m:oMath>
      </m:oMathPara>
    </w:p>
    <w:p w14:paraId="1015BB1E">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因此，应力函数的引入把平衡方程自动包含在函数形式之中。</w:t>
      </w:r>
    </w:p>
    <w:p w14:paraId="75218960">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9.2.3 相容方程与控制方程</w:t>
      </w:r>
    </w:p>
    <w:p w14:paraId="17937984">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应力解法还必须满足应变相容条件。对自由扭转问题，在上述应力假设下，相容方程最终要求普朗特应力函数满足泊松方程</w:t>
      </w:r>
    </w:p>
    <w:p w14:paraId="6AD72A4C">
      <w:pPr>
        <w:pStyle w:val="164"/>
        <w:spacing w:before="40" w:after="120" w:line="252" w:lineRule="auto"/>
        <w:jc w:val="center"/>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Φ=</m:t>
          </m:r>
          <m:f>
            <m:fPr>
              <m:ctrlPr>
                <w:rPr>
                  <w:rFonts w:hint="default" w:ascii="Cambria Math" w:hAnsi="Cambria Math" w:eastAsia="华文楷体"/>
                  <w:sz w:val="20"/>
                </w:rPr>
              </m:ctrlPr>
            </m:fPr>
            <m:num>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Φ</m:t>
              </m:r>
              <m:ctrlPr>
                <w:rPr>
                  <w:rFonts w:hint="default" w:ascii="Cambria Math" w:hAnsi="Cambria Math" w:eastAsia="华文楷体"/>
                  <w:sz w:val="20"/>
                </w:rPr>
              </m:ctrlPr>
            </m:num>
            <m:den>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Φ</m:t>
              </m:r>
              <m:ctrlPr>
                <w:rPr>
                  <w:rFonts w:hint="default" w:ascii="Cambria Math" w:hAnsi="Cambria Math" w:eastAsia="华文楷体"/>
                  <w:sz w:val="20"/>
                </w:rPr>
              </m:ctrlPr>
            </m:num>
            <m:den>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y</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r>
            <m:rPr/>
            <w:rPr>
              <w:rFonts w:hint="default" w:ascii="Cambria Math" w:hAnsi="Cambria Math" w:eastAsia="华文楷体"/>
              <w:sz w:val="20"/>
            </w:rPr>
            <m:t>=−2</m:t>
          </m:r>
        </m:oMath>
      </m:oMathPara>
    </w:p>
    <w:tbl>
      <w:tblPr>
        <w:tblStyle w:val="32"/>
        <w:tblW w:w="0" w:type="auto"/>
        <w:jc w:val="center"/>
        <w:tblLayout w:type="autofit"/>
        <w:tblCellMar>
          <w:top w:w="0" w:type="dxa"/>
          <w:left w:w="108" w:type="dxa"/>
          <w:bottom w:w="0" w:type="dxa"/>
          <w:right w:w="108" w:type="dxa"/>
        </w:tblCellMar>
      </w:tblPr>
      <w:tblGrid>
        <w:gridCol w:w="9524"/>
      </w:tblGrid>
      <w:tr w14:paraId="6CCFCDD4">
        <w:tblPrEx>
          <w:tblCellMar>
            <w:top w:w="0" w:type="dxa"/>
            <w:left w:w="108" w:type="dxa"/>
            <w:bottom w:w="0" w:type="dxa"/>
            <w:right w:w="108" w:type="dxa"/>
          </w:tblCellMar>
        </w:tblPrEx>
        <w:trPr>
          <w:jc w:val="center"/>
        </w:trPr>
        <w:tc>
          <w:tcPr>
            <w:tcW w:w="9524" w:type="dxa"/>
            <w:tcBorders>
              <w:top w:val="single" w:color="9CC2E5" w:sz="10" w:space="0"/>
              <w:left w:val="single" w:color="9CC2E5" w:sz="10" w:space="0"/>
              <w:bottom w:val="single" w:color="9CC2E5" w:sz="10" w:space="0"/>
              <w:right w:val="single" w:color="9CC2E5" w:sz="10" w:space="0"/>
            </w:tcBorders>
            <w:shd w:val="clear" w:color="auto" w:fill="EAF6FF"/>
            <w:tcMar>
              <w:top w:w="120" w:type="dxa"/>
              <w:left w:w="160" w:type="dxa"/>
              <w:bottom w:w="120" w:type="dxa"/>
              <w:right w:w="160" w:type="dxa"/>
            </w:tcMar>
            <w:vAlign w:val="center"/>
          </w:tcPr>
          <w:p w14:paraId="1D1228DE">
            <w:pPr>
              <w:spacing w:after="60" w:line="264" w:lineRule="auto"/>
              <w:rPr>
                <w:rFonts w:hint="eastAsia" w:ascii="华文楷体" w:hAnsi="华文楷体" w:eastAsia="华文楷体" w:cs="华文楷体"/>
              </w:rPr>
            </w:pPr>
            <w:r>
              <w:rPr>
                <w:rFonts w:hint="eastAsia" w:ascii="华文楷体" w:hAnsi="华文楷体" w:eastAsia="华文楷体" w:cs="华文楷体"/>
                <w:b/>
                <w:i w:val="0"/>
                <w:color w:val="1F4E79"/>
                <w:sz w:val="21"/>
              </w:rPr>
              <w:t>与位移解法的对比</w:t>
            </w:r>
          </w:p>
          <w:p w14:paraId="1057645B">
            <w:pPr>
              <w:spacing w:after="40" w:line="269" w:lineRule="auto"/>
              <w:ind w:left="85"/>
              <w:jc w:val="center"/>
              <w:rPr>
                <w:rFonts w:hint="eastAsia" w:ascii="华文楷体" w:hAnsi="华文楷体" w:eastAsia="华文楷体" w:cs="华文楷体"/>
              </w:rPr>
            </w:pPr>
            <w:r>
              <w:rPr>
                <w:rFonts w:hint="eastAsia" w:ascii="华文楷体" w:hAnsi="华文楷体" w:eastAsia="华文楷体" w:cs="华文楷体"/>
                <w:b w:val="0"/>
                <w:i w:val="0"/>
                <w:sz w:val="19"/>
              </w:rPr>
              <w:t>位移函数：</w:t>
            </w:r>
            <m:oMath>
              <m:sSup>
                <m:sSupPr>
                  <m:ctrlPr>
                    <w:rPr>
                      <w:rFonts w:hint="default" w:ascii="Cambria Math" w:hAnsi="Cambria Math" w:eastAsia="华文楷体"/>
                      <w:sz w:val="19"/>
                    </w:rPr>
                  </m:ctrlPr>
                </m:sSupPr>
                <m:e>
                  <m:r>
                    <m:rPr/>
                    <w:rPr>
                      <w:rFonts w:hint="default" w:ascii="Cambria Math" w:hAnsi="Cambria Math" w:eastAsia="华文楷体"/>
                      <w:sz w:val="19"/>
                    </w:rPr>
                    <m:t>∇</m:t>
                  </m:r>
                  <m:ctrlPr>
                    <w:rPr>
                      <w:rFonts w:ascii="Cambria Math" w:hAnsi="Cambria Math" w:eastAsia="华文楷体"/>
                      <w:sz w:val="19"/>
                    </w:rPr>
                  </m:ctrlPr>
                </m:e>
                <m:sup>
                  <m:r>
                    <m:rPr/>
                    <w:rPr>
                      <w:rFonts w:hint="default" w:ascii="Cambria Math" w:hAnsi="Cambria Math" w:eastAsia="华文楷体"/>
                      <w:sz w:val="19"/>
                    </w:rPr>
                    <m:t>2</m:t>
                  </m:r>
                  <m:ctrlPr>
                    <w:rPr>
                      <w:rFonts w:ascii="Cambria Math" w:hAnsi="Cambria Math" w:eastAsia="华文楷体"/>
                      <w:sz w:val="19"/>
                    </w:rPr>
                  </m:ctrlPr>
                </m:sup>
              </m:sSup>
              <m:r>
                <m:rPr/>
                <w:rPr>
                  <w:rFonts w:hint="default" w:ascii="Cambria Math" w:hAnsi="Cambria Math" w:eastAsia="华文楷体"/>
                  <w:sz w:val="19"/>
                </w:rPr>
                <m:t>φ=0</m:t>
              </m:r>
            </m:oMath>
          </w:p>
          <w:p w14:paraId="182C7416">
            <w:pPr>
              <w:spacing w:after="40" w:line="269" w:lineRule="auto"/>
              <w:ind w:left="85"/>
              <w:jc w:val="center"/>
              <w:rPr>
                <w:rFonts w:hint="eastAsia" w:ascii="华文楷体" w:hAnsi="华文楷体" w:eastAsia="华文楷体" w:cs="华文楷体"/>
              </w:rPr>
            </w:pPr>
            <w:r>
              <w:rPr>
                <w:rFonts w:hint="eastAsia" w:ascii="华文楷体" w:hAnsi="华文楷体" w:eastAsia="华文楷体" w:cs="华文楷体"/>
                <w:b w:val="0"/>
                <w:i w:val="0"/>
                <w:sz w:val="19"/>
              </w:rPr>
              <w:t>应力函数：</w:t>
            </w:r>
            <m:oMath>
              <m:sSup>
                <m:sSupPr>
                  <m:ctrlPr>
                    <w:rPr>
                      <w:rFonts w:hint="default" w:ascii="Cambria Math" w:hAnsi="Cambria Math" w:eastAsia="华文楷体"/>
                      <w:sz w:val="19"/>
                    </w:rPr>
                  </m:ctrlPr>
                </m:sSupPr>
                <m:e>
                  <m:r>
                    <m:rPr/>
                    <w:rPr>
                      <w:rFonts w:hint="default" w:ascii="Cambria Math" w:hAnsi="Cambria Math" w:eastAsia="华文楷体"/>
                      <w:sz w:val="19"/>
                    </w:rPr>
                    <m:t>∇</m:t>
                  </m:r>
                  <m:ctrlPr>
                    <w:rPr>
                      <w:rFonts w:ascii="Cambria Math" w:hAnsi="Cambria Math" w:eastAsia="华文楷体"/>
                      <w:sz w:val="19"/>
                    </w:rPr>
                  </m:ctrlPr>
                </m:e>
                <m:sup>
                  <m:r>
                    <m:rPr/>
                    <w:rPr>
                      <w:rFonts w:hint="default" w:ascii="Cambria Math" w:hAnsi="Cambria Math" w:eastAsia="华文楷体"/>
                      <w:sz w:val="19"/>
                    </w:rPr>
                    <m:t>2</m:t>
                  </m:r>
                  <m:ctrlPr>
                    <w:rPr>
                      <w:rFonts w:ascii="Cambria Math" w:hAnsi="Cambria Math" w:eastAsia="华文楷体"/>
                      <w:sz w:val="19"/>
                    </w:rPr>
                  </m:ctrlPr>
                </m:sup>
              </m:sSup>
              <m:r>
                <m:rPr/>
                <w:rPr>
                  <w:rFonts w:hint="default" w:ascii="Cambria Math" w:hAnsi="Cambria Math" w:eastAsia="华文楷体"/>
                  <w:sz w:val="19"/>
                </w:rPr>
                <m:t>Φ=−2</m:t>
              </m:r>
            </m:oMath>
          </w:p>
          <w:p w14:paraId="34086F88">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位移函数是调和函数；应力函数满足带常数源项的泊松方程。这个差别来自二者所描述的物理对象不同。</w:t>
            </w:r>
          </w:p>
        </w:tc>
      </w:tr>
    </w:tbl>
    <w:p w14:paraId="250A574C">
      <w:pPr>
        <w:spacing w:after="40"/>
        <w:rPr>
          <w:rFonts w:hint="eastAsia" w:ascii="华文楷体" w:hAnsi="华文楷体" w:eastAsia="华文楷体" w:cs="华文楷体"/>
        </w:rPr>
      </w:pPr>
    </w:p>
    <w:p w14:paraId="210D2E40">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9.2.4 侧表面边界条件</w:t>
      </w:r>
    </w:p>
    <w:p w14:paraId="3D66C2D9">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侧表面无面力，仍有</w:t>
      </w:r>
    </w:p>
    <w:p w14:paraId="337F2BB7">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l</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xz</m:t>
              </m:r>
              <m:ctrlPr>
                <w:rPr>
                  <w:rFonts w:ascii="Cambria Math" w:hAnsi="Cambria Math" w:eastAsia="华文楷体"/>
                  <w:sz w:val="20"/>
                </w:rPr>
              </m:ctrlPr>
            </m:sub>
          </m:sSub>
          <m:r>
            <m:rPr/>
            <w:rPr>
              <w:rFonts w:hint="default" w:ascii="Cambria Math" w:hAnsi="Cambria Math" w:eastAsia="华文楷体"/>
              <w:sz w:val="20"/>
            </w:rPr>
            <m:t>+m</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yz</m:t>
              </m:r>
              <m:ctrlPr>
                <w:rPr>
                  <w:rFonts w:ascii="Cambria Math" w:hAnsi="Cambria Math" w:eastAsia="华文楷体"/>
                  <w:sz w:val="20"/>
                </w:rPr>
              </m:ctrlPr>
            </m:sub>
          </m:sSub>
          <m:r>
            <m:rPr/>
            <w:rPr>
              <w:rFonts w:hint="default" w:ascii="Cambria Math" w:hAnsi="Cambria Math" w:eastAsia="华文楷体"/>
              <w:sz w:val="20"/>
            </w:rPr>
            <m:t>=0</m:t>
          </m:r>
        </m:oMath>
      </m:oMathPara>
    </w:p>
    <w:p w14:paraId="6395E653">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代入应力函数定义得</w:t>
      </w:r>
    </w:p>
    <w:p w14:paraId="0FEDE6A1">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l</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r>
            <m:rPr/>
            <w:rPr>
              <w:rFonts w:hint="default" w:ascii="Cambria Math" w:hAnsi="Cambria Math" w:eastAsia="华文楷体"/>
              <w:sz w:val="20"/>
            </w:rPr>
            <m:t>−m</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r>
            <m:rPr/>
            <w:rPr>
              <w:rFonts w:hint="default" w:ascii="Cambria Math" w:hAnsi="Cambria Math" w:eastAsia="华文楷体"/>
              <w:sz w:val="20"/>
            </w:rPr>
            <m:t>=0</m:t>
          </m:r>
        </m:oMath>
      </m:oMathPara>
    </w:p>
    <w:p w14:paraId="72EC56D8">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 xml:space="preserve">沿边界曲线 s，有 </w:t>
      </w:r>
      <m:oMath>
        <m:r>
          <m:rPr/>
          <w:rPr>
            <w:rFonts w:hint="default" w:ascii="Cambria Math" w:hAnsi="Cambria Math" w:eastAsia="华文楷体"/>
            <w:sz w:val="21"/>
          </w:rPr>
          <m:t>l=</m:t>
        </m:r>
        <m:f>
          <m:fPr>
            <m:ctrlPr>
              <w:rPr>
                <w:rFonts w:hint="default" w:ascii="Cambria Math" w:hAnsi="Cambria Math" w:eastAsia="华文楷体"/>
                <w:sz w:val="21"/>
              </w:rPr>
            </m:ctrlPr>
          </m:fPr>
          <m:num>
            <m:r>
              <m:rPr/>
              <w:rPr>
                <w:rFonts w:hint="default" w:ascii="Cambria Math" w:hAnsi="Cambria Math" w:eastAsia="华文楷体"/>
                <w:sz w:val="21"/>
              </w:rPr>
              <m:t>dy</m:t>
            </m:r>
            <m:ctrlPr>
              <w:rPr>
                <w:rFonts w:ascii="Cambria Math" w:hAnsi="Cambria Math" w:eastAsia="华文楷体"/>
                <w:sz w:val="21"/>
              </w:rPr>
            </m:ctrlPr>
          </m:num>
          <m:den>
            <m:r>
              <m:rPr/>
              <w:rPr>
                <w:rFonts w:hint="default" w:ascii="Cambria Math" w:hAnsi="Cambria Math" w:eastAsia="华文楷体"/>
                <w:sz w:val="21"/>
              </w:rPr>
              <m:t>ds</m:t>
            </m:r>
            <m:ctrlPr>
              <w:rPr>
                <w:rFonts w:ascii="Cambria Math" w:hAnsi="Cambria Math" w:eastAsia="华文楷体"/>
                <w:sz w:val="21"/>
              </w:rPr>
            </m:ctrlPr>
          </m:den>
        </m:f>
        <m:r>
          <m:rPr/>
          <w:rPr>
            <w:rFonts w:hint="default" w:ascii="Cambria Math" w:hAnsi="Cambria Math" w:eastAsia="华文楷体"/>
            <w:sz w:val="21"/>
          </w:rPr>
          <m:t>、m=−</m:t>
        </m:r>
        <m:f>
          <m:fPr>
            <m:ctrlPr>
              <w:rPr>
                <w:rFonts w:hint="default" w:ascii="Cambria Math" w:hAnsi="Cambria Math" w:eastAsia="华文楷体"/>
                <w:sz w:val="21"/>
              </w:rPr>
            </m:ctrlPr>
          </m:fPr>
          <m:num>
            <m:r>
              <m:rPr/>
              <w:rPr>
                <w:rFonts w:hint="default" w:ascii="Cambria Math" w:hAnsi="Cambria Math" w:eastAsia="华文楷体"/>
                <w:sz w:val="21"/>
              </w:rPr>
              <m:t>dx</m:t>
            </m:r>
            <m:ctrlPr>
              <w:rPr>
                <w:rFonts w:ascii="Cambria Math" w:hAnsi="Cambria Math" w:eastAsia="华文楷体"/>
                <w:sz w:val="21"/>
              </w:rPr>
            </m:ctrlPr>
          </m:num>
          <m:den>
            <m:r>
              <m:rPr/>
              <w:rPr>
                <w:rFonts w:hint="default" w:ascii="Cambria Math" w:hAnsi="Cambria Math" w:eastAsia="华文楷体"/>
                <w:sz w:val="21"/>
              </w:rPr>
              <m:t>ds</m:t>
            </m:r>
            <m:ctrlPr>
              <w:rPr>
                <w:rFonts w:ascii="Cambria Math" w:hAnsi="Cambria Math" w:eastAsia="华文楷体"/>
                <w:sz w:val="21"/>
              </w:rPr>
            </m:ctrlPr>
          </m:den>
        </m:f>
      </m:oMath>
      <w:r>
        <w:rPr>
          <w:rFonts w:hint="eastAsia" w:ascii="华文楷体" w:hAnsi="华文楷体" w:eastAsia="华文楷体" w:cs="华文楷体"/>
          <w:b w:val="0"/>
          <w:i w:val="0"/>
          <w:sz w:val="21"/>
        </w:rPr>
        <w:t>，所以</w:t>
      </w:r>
    </w:p>
    <w:p w14:paraId="0C865343">
      <w:pPr>
        <w:pStyle w:val="164"/>
        <w:spacing w:before="40" w:after="120" w:line="252" w:lineRule="auto"/>
        <w:jc w:val="center"/>
        <w:rPr>
          <w:rFonts w:hint="eastAsia" w:ascii="华文楷体" w:hAnsi="华文楷体" w:eastAsia="华文楷体" w:cs="华文楷体"/>
        </w:rPr>
      </w:pPr>
      <m:oMathPara>
        <m:oMath>
          <m:f>
            <m:fPr>
              <m:ctrlPr>
                <w:rPr>
                  <w:rFonts w:hint="default" w:ascii="Cambria Math" w:hAnsi="Cambria Math" w:eastAsia="华文楷体"/>
                  <w:sz w:val="20"/>
                </w:rPr>
              </m:ctrlPr>
            </m:fPr>
            <m:num>
              <m:r>
                <m:rPr/>
                <w:rPr>
                  <w:rFonts w:hint="default" w:ascii="Cambria Math" w:hAnsi="Cambria Math" w:eastAsia="华文楷体"/>
                  <w:sz w:val="20"/>
                </w:rPr>
                <m:t>dΦ</m:t>
              </m:r>
              <m:ctrlPr>
                <w:rPr>
                  <w:rFonts w:ascii="Cambria Math" w:hAnsi="Cambria Math" w:eastAsia="华文楷体"/>
                  <w:sz w:val="20"/>
                </w:rPr>
              </m:ctrlPr>
            </m:num>
            <m:den>
              <m:r>
                <m:rPr/>
                <w:rPr>
                  <w:rFonts w:hint="default" w:ascii="Cambria Math" w:hAnsi="Cambria Math" w:eastAsia="华文楷体"/>
                  <w:sz w:val="20"/>
                </w:rPr>
                <m:t>ds</m:t>
              </m:r>
              <m:ctrlPr>
                <w:rPr>
                  <w:rFonts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f>
            <m:fPr>
              <m:ctrlPr>
                <w:rPr>
                  <w:rFonts w:hint="default" w:ascii="Cambria Math" w:hAnsi="Cambria Math" w:eastAsia="华文楷体"/>
                  <w:sz w:val="20"/>
                </w:rPr>
              </m:ctrlPr>
            </m:fPr>
            <m:num>
              <m:r>
                <m:rPr/>
                <w:rPr>
                  <w:rFonts w:hint="default" w:ascii="Cambria Math" w:hAnsi="Cambria Math" w:eastAsia="华文楷体"/>
                  <w:sz w:val="20"/>
                </w:rPr>
                <m:t>dx</m:t>
              </m:r>
              <m:ctrlPr>
                <w:rPr>
                  <w:rFonts w:ascii="Cambria Math" w:hAnsi="Cambria Math" w:eastAsia="华文楷体"/>
                  <w:sz w:val="20"/>
                </w:rPr>
              </m:ctrlPr>
            </m:num>
            <m:den>
              <m:r>
                <m:rPr/>
                <w:rPr>
                  <w:rFonts w:hint="default" w:ascii="Cambria Math" w:hAnsi="Cambria Math" w:eastAsia="华文楷体"/>
                  <w:sz w:val="20"/>
                </w:rPr>
                <m:t>ds</m:t>
              </m:r>
              <m:ctrlPr>
                <w:rPr>
                  <w:rFonts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f>
            <m:fPr>
              <m:ctrlPr>
                <w:rPr>
                  <w:rFonts w:hint="default" w:ascii="Cambria Math" w:hAnsi="Cambria Math" w:eastAsia="华文楷体"/>
                  <w:sz w:val="20"/>
                </w:rPr>
              </m:ctrlPr>
            </m:fPr>
            <m:num>
              <m:r>
                <m:rPr/>
                <w:rPr>
                  <w:rFonts w:hint="default" w:ascii="Cambria Math" w:hAnsi="Cambria Math" w:eastAsia="华文楷体"/>
                  <w:sz w:val="20"/>
                </w:rPr>
                <m:t>dy</m:t>
              </m:r>
              <m:ctrlPr>
                <w:rPr>
                  <w:rFonts w:ascii="Cambria Math" w:hAnsi="Cambria Math" w:eastAsia="华文楷体"/>
                  <w:sz w:val="20"/>
                </w:rPr>
              </m:ctrlPr>
            </m:num>
            <m:den>
              <m:r>
                <m:rPr/>
                <w:rPr>
                  <w:rFonts w:hint="default" w:ascii="Cambria Math" w:hAnsi="Cambria Math" w:eastAsia="华文楷体"/>
                  <w:sz w:val="20"/>
                </w:rPr>
                <m:t>ds</m:t>
              </m:r>
              <m:ctrlPr>
                <w:rPr>
                  <w:rFonts w:ascii="Cambria Math" w:hAnsi="Cambria Math" w:eastAsia="华文楷体"/>
                  <w:sz w:val="20"/>
                </w:rPr>
              </m:ctrlPr>
            </m:den>
          </m:f>
          <m:r>
            <m:rPr/>
            <w:rPr>
              <w:rFonts w:hint="default" w:ascii="Cambria Math" w:hAnsi="Cambria Math" w:eastAsia="华文楷体"/>
              <w:sz w:val="20"/>
            </w:rPr>
            <m:t>=0</m:t>
          </m:r>
        </m:oMath>
      </m:oMathPara>
    </w:p>
    <w:p w14:paraId="73B03446">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这说明</w:t>
      </w:r>
      <m:oMath>
        <m:r>
          <m:rPr/>
          <w:rPr>
            <w:rFonts w:hint="default" w:ascii="Cambria Math" w:hAnsi="Cambria Math" w:eastAsia="华文楷体"/>
            <w:sz w:val="21"/>
          </w:rPr>
          <m:t>Φ</m:t>
        </m:r>
      </m:oMath>
      <w:r>
        <w:rPr>
          <w:rFonts w:hint="eastAsia" w:ascii="华文楷体" w:hAnsi="华文楷体" w:eastAsia="华文楷体" w:cs="华文楷体"/>
          <w:b w:val="0"/>
          <w:i w:val="0"/>
          <w:sz w:val="21"/>
        </w:rPr>
        <w:t>在同一条边界线上为常数。对实心单连通截面，可把这个常数取为零，即</w:t>
      </w:r>
    </w:p>
    <w:p w14:paraId="5FBC5392">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Φ</m:t>
          </m:r>
          <m:sSub>
            <m:sSubPr>
              <m:ctrlPr>
                <w:rPr>
                  <w:rFonts w:hint="default" w:ascii="Cambria Math" w:hAnsi="Cambria Math" w:eastAsia="华文楷体"/>
                  <w:sz w:val="20"/>
                </w:rPr>
              </m:ctrlPr>
            </m:sSubPr>
            <m:e>
              <m:r>
                <m:rPr/>
                <w:rPr>
                  <w:rFonts w:hint="default" w:ascii="Cambria Math" w:hAnsi="Cambria Math" w:eastAsia="华文楷体"/>
                  <w:sz w:val="20"/>
                </w:rPr>
                <m:t>|</m:t>
              </m:r>
              <m:ctrlPr>
                <w:rPr>
                  <w:rFonts w:ascii="Cambria Math" w:hAnsi="Cambria Math" w:eastAsia="华文楷体"/>
                  <w:sz w:val="20"/>
                </w:rPr>
              </m:ctrlPr>
            </m:e>
            <m:sub>
              <m:r>
                <m:rPr/>
                <w:rPr>
                  <w:rFonts w:hint="default" w:ascii="Cambria Math" w:hAnsi="Cambria Math" w:eastAsia="华文楷体"/>
                  <w:sz w:val="20"/>
                </w:rPr>
                <m:t>s</m:t>
              </m:r>
              <m:ctrlPr>
                <w:rPr>
                  <w:rFonts w:ascii="Cambria Math" w:hAnsi="Cambria Math" w:eastAsia="华文楷体"/>
                  <w:sz w:val="20"/>
                </w:rPr>
              </m:ctrlPr>
            </m:sub>
          </m:sSub>
          <m:r>
            <m:rPr/>
            <w:rPr>
              <w:rFonts w:hint="default" w:ascii="Cambria Math" w:hAnsi="Cambria Math" w:eastAsia="华文楷体"/>
              <w:sz w:val="20"/>
            </w:rPr>
            <m:t>=0</m:t>
          </m:r>
        </m:oMath>
      </m:oMathPara>
    </w:p>
    <w:tbl>
      <w:tblPr>
        <w:tblStyle w:val="32"/>
        <w:tblW w:w="0" w:type="auto"/>
        <w:jc w:val="center"/>
        <w:tblLayout w:type="autofit"/>
        <w:tblCellMar>
          <w:top w:w="0" w:type="dxa"/>
          <w:left w:w="108" w:type="dxa"/>
          <w:bottom w:w="0" w:type="dxa"/>
          <w:right w:w="108" w:type="dxa"/>
        </w:tblCellMar>
      </w:tblPr>
      <w:tblGrid>
        <w:gridCol w:w="9524"/>
      </w:tblGrid>
      <w:tr w14:paraId="77B1BC79">
        <w:tblPrEx>
          <w:tblCellMar>
            <w:top w:w="0" w:type="dxa"/>
            <w:left w:w="108" w:type="dxa"/>
            <w:bottom w:w="0" w:type="dxa"/>
            <w:right w:w="108" w:type="dxa"/>
          </w:tblCellMar>
        </w:tblPrEx>
        <w:trPr>
          <w:jc w:val="center"/>
        </w:trPr>
        <w:tc>
          <w:tcPr>
            <w:tcW w:w="9524" w:type="dxa"/>
            <w:tcBorders>
              <w:top w:val="single" w:color="F4B183" w:sz="10" w:space="0"/>
              <w:left w:val="single" w:color="F4B183" w:sz="10" w:space="0"/>
              <w:bottom w:val="single" w:color="F4B183" w:sz="10" w:space="0"/>
              <w:right w:val="single" w:color="F4B183" w:sz="10" w:space="0"/>
            </w:tcBorders>
            <w:shd w:val="clear" w:color="auto" w:fill="FFF7D6"/>
            <w:tcMar>
              <w:top w:w="120" w:type="dxa"/>
              <w:left w:w="160" w:type="dxa"/>
              <w:bottom w:w="120" w:type="dxa"/>
              <w:right w:w="160" w:type="dxa"/>
            </w:tcMar>
            <w:vAlign w:val="center"/>
          </w:tcPr>
          <w:p w14:paraId="67F1BE01">
            <w:pPr>
              <w:spacing w:after="60" w:line="264" w:lineRule="auto"/>
              <w:rPr>
                <w:rFonts w:hint="eastAsia" w:ascii="华文楷体" w:hAnsi="华文楷体" w:eastAsia="华文楷体" w:cs="华文楷体"/>
              </w:rPr>
            </w:pPr>
            <w:r>
              <w:rPr>
                <w:rFonts w:hint="eastAsia" w:ascii="华文楷体" w:hAnsi="华文楷体" w:eastAsia="华文楷体" w:cs="华文楷体"/>
                <w:b/>
                <w:i w:val="0"/>
                <w:color w:val="1F4E79"/>
                <w:sz w:val="21"/>
              </w:rPr>
              <w:t>为什么可以取为零</w:t>
            </w:r>
          </w:p>
          <w:p w14:paraId="4978A496">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应力只与</w:t>
            </w:r>
            <m:oMath>
              <m:r>
                <m:rPr/>
                <w:rPr>
                  <w:rFonts w:hint="default" w:ascii="Cambria Math" w:hAnsi="Cambria Math" w:eastAsia="华文楷体"/>
                  <w:sz w:val="20"/>
                </w:rPr>
                <m:t>Φ</m:t>
              </m:r>
            </m:oMath>
            <w:r>
              <w:rPr>
                <w:rFonts w:hint="eastAsia" w:ascii="华文楷体" w:hAnsi="华文楷体" w:eastAsia="华文楷体" w:cs="华文楷体"/>
                <w:b w:val="0"/>
                <w:i w:val="0"/>
                <w:sz w:val="20"/>
              </w:rPr>
              <w:t xml:space="preserve"> 的一阶导数有关，因此 </w:t>
            </w:r>
            <m:oMath>
              <m:r>
                <m:rPr/>
                <w:rPr>
                  <w:rFonts w:hint="default" w:ascii="Cambria Math" w:hAnsi="Cambria Math" w:eastAsia="华文楷体"/>
                  <w:sz w:val="20"/>
                </w:rPr>
                <m:t>Φ</m:t>
              </m:r>
            </m:oMath>
            <w:r>
              <w:rPr>
                <w:rFonts w:hint="eastAsia" w:ascii="华文楷体" w:hAnsi="华文楷体" w:eastAsia="华文楷体" w:cs="华文楷体"/>
                <w:b w:val="0"/>
                <w:i w:val="0"/>
                <w:sz w:val="20"/>
              </w:rPr>
              <w:t>加上一个常数不会改变应力。</w:t>
            </w:r>
          </w:p>
          <w:p w14:paraId="72BDB161">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对实心单连通截面，把边界常数取为零可以简化计算。</w:t>
            </w:r>
          </w:p>
          <w:p w14:paraId="2DE8A32A">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对多连通截面，例如厚壁圆筒，外边界和内边界可以分别为不同常数，不能简单地让所有边界都取同一个零值。</w:t>
            </w:r>
          </w:p>
        </w:tc>
      </w:tr>
    </w:tbl>
    <w:p w14:paraId="12278861">
      <w:pPr>
        <w:spacing w:after="40"/>
        <w:rPr>
          <w:rFonts w:hint="eastAsia" w:ascii="华文楷体" w:hAnsi="华文楷体" w:eastAsia="华文楷体" w:cs="华文楷体"/>
        </w:rPr>
      </w:pPr>
    </w:p>
    <w:p w14:paraId="52C6FD75">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9.2.5 端面条件、扭矩与抗扭刚度</w:t>
      </w:r>
    </w:p>
    <w:p w14:paraId="116A069B">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端面横向合力条件为</w:t>
      </w:r>
    </w:p>
    <w:p w14:paraId="587CA562">
      <w:pPr>
        <w:pStyle w:val="164"/>
        <w:spacing w:before="40" w:after="120" w:line="252" w:lineRule="auto"/>
        <w:jc w:val="center"/>
        <w:rPr>
          <w:rFonts w:hint="eastAsia" w:ascii="华文楷体" w:hAnsi="华文楷体" w:eastAsia="华文楷体" w:cs="华文楷体"/>
        </w:rPr>
      </w:pPr>
      <m:oMathPara>
        <m:oMath>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zx</m:t>
                  </m:r>
                  <m:ctrlPr>
                    <w:rPr>
                      <w:rFonts w:ascii="Cambria Math" w:hAnsi="Cambria Math" w:eastAsia="华文楷体"/>
                      <w:sz w:val="20"/>
                    </w:rPr>
                  </m:ctrlPr>
                </m:sub>
              </m:sSub>
              <m:ctrlPr>
                <w:rPr>
                  <w:rFonts w:hint="default" w:ascii="Cambria Math" w:hAnsi="Cambria Math" w:eastAsia="华文楷体"/>
                  <w:sz w:val="20"/>
                </w:rPr>
              </m:ctrlPr>
            </m:e>
          </m:nary>
          <m:r>
            <m:rPr/>
            <w:rPr>
              <w:rFonts w:hint="default" w:ascii="Cambria Math" w:hAnsi="Cambria Math" w:eastAsia="华文楷体"/>
              <w:sz w:val="20"/>
            </w:rPr>
            <m:t> dA=0,  </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hint="default" w:ascii="Cambria Math" w:hAnsi="Cambria Math" w:eastAsia="华文楷体"/>
                  <w:sz w:val="20"/>
                </w:rPr>
              </m:ctrlPr>
            </m:sub>
            <m:sup>
              <m:ctrlPr>
                <w:rPr>
                  <w:rFonts w:hint="default" w:ascii="Cambria Math" w:hAnsi="Cambria Math" w:eastAsia="华文楷体"/>
                  <w:sz w:val="20"/>
                </w:rPr>
              </m:ctrlPr>
            </m:sup>
            <m:e>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zy</m:t>
                  </m:r>
                  <m:ctrlPr>
                    <w:rPr>
                      <w:rFonts w:ascii="Cambria Math" w:hAnsi="Cambria Math" w:eastAsia="华文楷体"/>
                      <w:sz w:val="20"/>
                    </w:rPr>
                  </m:ctrlPr>
                </m:sub>
              </m:sSub>
              <m:ctrlPr>
                <w:rPr>
                  <w:rFonts w:hint="default" w:ascii="Cambria Math" w:hAnsi="Cambria Math" w:eastAsia="华文楷体"/>
                  <w:sz w:val="20"/>
                </w:rPr>
              </m:ctrlPr>
            </m:e>
          </m:nary>
          <m:r>
            <m:rPr/>
            <w:rPr>
              <w:rFonts w:hint="default" w:ascii="Cambria Math" w:hAnsi="Cambria Math" w:eastAsia="华文楷体"/>
              <w:sz w:val="20"/>
            </w:rPr>
            <m:t> dA=0</m:t>
          </m:r>
        </m:oMath>
      </m:oMathPara>
    </w:p>
    <w:p w14:paraId="0A7067FE">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对于实心单连通截面，由于 \Phi 在边界上取零，上述合力条件可由应力函数形式自然满足。端面扭矩为</w:t>
      </w:r>
    </w:p>
    <w:p w14:paraId="5B145024">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M=</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d>
                <m:dPr>
                  <m:ctrlPr>
                    <w:rPr>
                      <w:rFonts w:hint="default" w:ascii="Cambria Math" w:hAnsi="Cambria Math" w:eastAsia="华文楷体"/>
                      <w:sz w:val="20"/>
                    </w:rPr>
                  </m:ctrlPr>
                </m:dPr>
                <m:e>
                  <m:r>
                    <m:rPr/>
                    <w:rPr>
                      <w:rFonts w:hint="default" w:ascii="Cambria Math" w:hAnsi="Cambria Math" w:eastAsia="华文楷体"/>
                      <w:sz w:val="20"/>
                    </w:rPr>
                    <m:t>x</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zy</m:t>
                      </m:r>
                      <m:ctrlPr>
                        <w:rPr>
                          <w:rFonts w:ascii="Cambria Math" w:hAnsi="Cambria Math" w:eastAsia="华文楷体"/>
                          <w:sz w:val="20"/>
                        </w:rPr>
                      </m:ctrlPr>
                    </m:sub>
                  </m:sSub>
                  <m:r>
                    <m:rPr/>
                    <w:rPr>
                      <w:rFonts w:hint="default" w:ascii="Cambria Math" w:hAnsi="Cambria Math" w:eastAsia="华文楷体"/>
                      <w:sz w:val="20"/>
                    </w:rPr>
                    <m:t>−y</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zx</m:t>
                      </m:r>
                      <m:ctrlPr>
                        <w:rPr>
                          <w:rFonts w:ascii="Cambria Math" w:hAnsi="Cambria Math" w:eastAsia="华文楷体"/>
                          <w:sz w:val="20"/>
                        </w:rPr>
                      </m:ctrlPr>
                    </m:sub>
                  </m:sSub>
                  <m:ctrlPr>
                    <w:rPr>
                      <w:rFonts w:hint="default" w:ascii="Cambria Math" w:hAnsi="Cambria Math" w:eastAsia="华文楷体"/>
                      <w:sz w:val="20"/>
                    </w:rPr>
                  </m:ctrlPr>
                </m:e>
              </m:d>
              <m:ctrlPr>
                <w:rPr>
                  <w:rFonts w:hint="default" w:ascii="Cambria Math" w:hAnsi="Cambria Math" w:eastAsia="华文楷体"/>
                  <w:sz w:val="20"/>
                </w:rPr>
              </m:ctrlPr>
            </m:e>
          </m:nary>
          <m:r>
            <m:rPr/>
            <w:rPr>
              <w:rFonts w:hint="default" w:ascii="Cambria Math" w:hAnsi="Cambria Math" w:eastAsia="华文楷体"/>
              <w:sz w:val="20"/>
            </w:rPr>
            <m:t>dA</m:t>
          </m:r>
        </m:oMath>
      </m:oMathPara>
    </w:p>
    <w:p w14:paraId="49E94EE8">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 xml:space="preserve">代入 </w:t>
      </w:r>
      <m:oMath>
        <m:sSub>
          <m:sSubPr>
            <m:ctrlPr>
              <w:rPr>
                <w:rFonts w:hint="default" w:ascii="Cambria Math" w:hAnsi="Cambria Math" w:eastAsia="华文楷体"/>
                <w:sz w:val="21"/>
              </w:rPr>
            </m:ctrlPr>
          </m:sSubPr>
          <m:e>
            <m:r>
              <m:rPr/>
              <w:rPr>
                <w:rFonts w:hint="default" w:ascii="Cambria Math" w:hAnsi="Cambria Math" w:eastAsia="华文楷体"/>
                <w:sz w:val="21"/>
              </w:rPr>
              <m:t>τ</m:t>
            </m:r>
            <m:ctrlPr>
              <w:rPr>
                <w:rFonts w:ascii="Cambria Math" w:hAnsi="Cambria Math" w:eastAsia="华文楷体"/>
                <w:sz w:val="21"/>
              </w:rPr>
            </m:ctrlPr>
          </m:e>
          <m:sub>
            <m:r>
              <m:rPr/>
              <w:rPr>
                <w:rFonts w:hint="default" w:ascii="Cambria Math" w:hAnsi="Cambria Math" w:eastAsia="华文楷体"/>
                <w:sz w:val="21"/>
              </w:rPr>
              <m:t>zy</m:t>
            </m:r>
            <m:ctrlPr>
              <w:rPr>
                <w:rFonts w:ascii="Cambria Math" w:hAnsi="Cambria Math" w:eastAsia="华文楷体"/>
                <w:sz w:val="21"/>
              </w:rPr>
            </m:ctrlPr>
          </m:sub>
        </m:sSub>
        <m:r>
          <m:rPr/>
          <w:rPr>
            <w:rFonts w:hint="default" w:ascii="Cambria Math" w:hAnsi="Cambria Math" w:eastAsia="华文楷体"/>
            <w:sz w:val="21"/>
          </w:rPr>
          <m:t>=−αG</m:t>
        </m:r>
        <m:f>
          <m:fPr>
            <m:ctrlPr>
              <w:rPr>
                <w:rFonts w:hint="default" w:ascii="Cambria Math" w:hAnsi="Cambria Math" w:eastAsia="华文楷体"/>
                <w:sz w:val="21"/>
              </w:rPr>
            </m:ctrlPr>
          </m:fPr>
          <m:num>
            <m:r>
              <m:rPr/>
              <w:rPr>
                <w:rFonts w:hint="default" w:ascii="Cambria Math" w:hAnsi="Cambria Math" w:eastAsia="华文楷体"/>
                <w:sz w:val="21"/>
              </w:rPr>
              <m:t>∂Φ</m:t>
            </m:r>
            <m:ctrlPr>
              <w:rPr>
                <w:rFonts w:ascii="Cambria Math" w:hAnsi="Cambria Math" w:eastAsia="华文楷体"/>
                <w:sz w:val="21"/>
              </w:rPr>
            </m:ctrlPr>
          </m:num>
          <m:den>
            <m:r>
              <m:rPr/>
              <w:rPr>
                <w:rFonts w:hint="default" w:ascii="Cambria Math" w:hAnsi="Cambria Math" w:eastAsia="华文楷体"/>
                <w:sz w:val="21"/>
              </w:rPr>
              <m:t>∂x</m:t>
            </m:r>
            <m:ctrlPr>
              <w:rPr>
                <w:rFonts w:ascii="Cambria Math" w:hAnsi="Cambria Math" w:eastAsia="华文楷体"/>
                <w:sz w:val="21"/>
              </w:rPr>
            </m:ctrlPr>
          </m:den>
        </m:f>
        <m:r>
          <m:rPr/>
          <w:rPr>
            <w:rFonts w:hint="default" w:ascii="Cambria Math" w:hAnsi="Cambria Math" w:eastAsia="华文楷体"/>
            <w:sz w:val="21"/>
          </w:rPr>
          <m:t>、</m:t>
        </m:r>
        <m:sSub>
          <m:sSubPr>
            <m:ctrlPr>
              <w:rPr>
                <w:rFonts w:hint="default" w:ascii="Cambria Math" w:hAnsi="Cambria Math" w:eastAsia="华文楷体"/>
                <w:sz w:val="21"/>
              </w:rPr>
            </m:ctrlPr>
          </m:sSubPr>
          <m:e>
            <m:r>
              <m:rPr/>
              <w:rPr>
                <w:rFonts w:hint="default" w:ascii="Cambria Math" w:hAnsi="Cambria Math" w:eastAsia="华文楷体"/>
                <w:sz w:val="21"/>
              </w:rPr>
              <m:t>τ</m:t>
            </m:r>
            <m:ctrlPr>
              <w:rPr>
                <w:rFonts w:ascii="Cambria Math" w:hAnsi="Cambria Math" w:eastAsia="华文楷体"/>
                <w:sz w:val="21"/>
              </w:rPr>
            </m:ctrlPr>
          </m:e>
          <m:sub>
            <m:r>
              <m:rPr/>
              <w:rPr>
                <w:rFonts w:hint="default" w:ascii="Cambria Math" w:hAnsi="Cambria Math" w:eastAsia="华文楷体"/>
                <w:sz w:val="21"/>
              </w:rPr>
              <m:t>zx</m:t>
            </m:r>
            <m:ctrlPr>
              <w:rPr>
                <w:rFonts w:ascii="Cambria Math" w:hAnsi="Cambria Math" w:eastAsia="华文楷体"/>
                <w:sz w:val="21"/>
              </w:rPr>
            </m:ctrlPr>
          </m:sub>
        </m:sSub>
        <m:r>
          <m:rPr/>
          <w:rPr>
            <w:rFonts w:hint="default" w:ascii="Cambria Math" w:hAnsi="Cambria Math" w:eastAsia="华文楷体"/>
            <w:sz w:val="21"/>
          </w:rPr>
          <m:t>=αG</m:t>
        </m:r>
        <m:f>
          <m:fPr>
            <m:ctrlPr>
              <w:rPr>
                <w:rFonts w:hint="default" w:ascii="Cambria Math" w:hAnsi="Cambria Math" w:eastAsia="华文楷体"/>
                <w:sz w:val="21"/>
              </w:rPr>
            </m:ctrlPr>
          </m:fPr>
          <m:num>
            <m:r>
              <m:rPr/>
              <w:rPr>
                <w:rFonts w:hint="default" w:ascii="Cambria Math" w:hAnsi="Cambria Math" w:eastAsia="华文楷体"/>
                <w:sz w:val="21"/>
              </w:rPr>
              <m:t>∂Φ</m:t>
            </m:r>
            <m:ctrlPr>
              <w:rPr>
                <w:rFonts w:ascii="Cambria Math" w:hAnsi="Cambria Math" w:eastAsia="华文楷体"/>
                <w:sz w:val="21"/>
              </w:rPr>
            </m:ctrlPr>
          </m:num>
          <m:den>
            <m:r>
              <m:rPr/>
              <w:rPr>
                <w:rFonts w:hint="default" w:ascii="Cambria Math" w:hAnsi="Cambria Math" w:eastAsia="华文楷体"/>
                <w:sz w:val="21"/>
              </w:rPr>
              <m:t>∂y</m:t>
            </m:r>
            <m:ctrlPr>
              <w:rPr>
                <w:rFonts w:ascii="Cambria Math" w:hAnsi="Cambria Math" w:eastAsia="华文楷体"/>
                <w:sz w:val="21"/>
              </w:rPr>
            </m:ctrlPr>
          </m:den>
        </m:f>
      </m:oMath>
      <w:r>
        <w:rPr>
          <w:rFonts w:hint="eastAsia" w:ascii="华文楷体" w:hAnsi="华文楷体" w:eastAsia="华文楷体" w:cs="华文楷体"/>
          <w:b w:val="0"/>
          <w:i w:val="0"/>
          <w:sz w:val="21"/>
        </w:rPr>
        <w:t>，得</w:t>
      </w:r>
    </w:p>
    <w:p w14:paraId="54C79062">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M=−αG</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d>
                <m:dPr>
                  <m:ctrlPr>
                    <w:rPr>
                      <w:rFonts w:hint="default" w:ascii="Cambria Math" w:hAnsi="Cambria Math" w:eastAsia="华文楷体"/>
                      <w:sz w:val="20"/>
                    </w:rPr>
                  </m:ctrlPr>
                </m:dPr>
                <m:e>
                  <m:r>
                    <m:rPr/>
                    <w:rPr>
                      <w:rFonts w:hint="default" w:ascii="Cambria Math" w:hAnsi="Cambria Math" w:eastAsia="华文楷体"/>
                      <w:sz w:val="20"/>
                    </w:rPr>
                    <m:t>x</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r>
                    <m:rPr/>
                    <w:rPr>
                      <w:rFonts w:hint="default" w:ascii="Cambria Math" w:hAnsi="Cambria Math" w:eastAsia="华文楷体"/>
                      <w:sz w:val="20"/>
                    </w:rPr>
                    <m:t>+y</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ctrlPr>
                    <w:rPr>
                      <w:rFonts w:hint="default" w:ascii="Cambria Math" w:hAnsi="Cambria Math" w:eastAsia="华文楷体"/>
                      <w:sz w:val="20"/>
                    </w:rPr>
                  </m:ctrlPr>
                </m:e>
              </m:d>
              <m:ctrlPr>
                <w:rPr>
                  <w:rFonts w:hint="default" w:ascii="Cambria Math" w:hAnsi="Cambria Math" w:eastAsia="华文楷体"/>
                  <w:sz w:val="20"/>
                </w:rPr>
              </m:ctrlPr>
            </m:e>
          </m:nary>
          <m:r>
            <m:rPr/>
            <w:rPr>
              <w:rFonts w:hint="default" w:ascii="Cambria Math" w:hAnsi="Cambria Math" w:eastAsia="华文楷体"/>
              <w:sz w:val="20"/>
            </w:rPr>
            <m:t>dA</m:t>
          </m:r>
        </m:oMath>
      </m:oMathPara>
    </w:p>
    <w:p w14:paraId="799EFD80">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利用散度公式和边界条件</w:t>
      </w:r>
      <m:oMath>
        <m:r>
          <m:rPr/>
          <w:rPr>
            <w:rFonts w:hint="default" w:ascii="Cambria Math" w:hAnsi="Cambria Math" w:eastAsia="华文楷体"/>
            <w:sz w:val="21"/>
          </w:rPr>
          <m:t>Φ=0</m:t>
        </m:r>
      </m:oMath>
      <w:r>
        <w:rPr>
          <w:rFonts w:hint="eastAsia" w:ascii="华文楷体" w:hAnsi="华文楷体" w:eastAsia="华文楷体" w:cs="华文楷体"/>
          <w:b w:val="0"/>
          <w:i w:val="0"/>
          <w:sz w:val="21"/>
        </w:rPr>
        <w:t>，可化为</w:t>
      </w:r>
    </w:p>
    <w:p w14:paraId="1748452B">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M=2αG</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r>
                <m:rPr/>
                <w:rPr>
                  <w:rFonts w:hint="default" w:ascii="Cambria Math" w:hAnsi="Cambria Math" w:eastAsia="华文楷体"/>
                  <w:sz w:val="20"/>
                </w:rPr>
                <m:t>Φ</m:t>
              </m:r>
              <m:ctrlPr>
                <w:rPr>
                  <w:rFonts w:ascii="Cambria Math" w:hAnsi="Cambria Math" w:eastAsia="华文楷体"/>
                  <w:sz w:val="20"/>
                </w:rPr>
              </m:ctrlPr>
            </m:e>
          </m:nary>
          <m:r>
            <m:rPr/>
            <w:rPr>
              <w:rFonts w:hint="default" w:ascii="Cambria Math" w:hAnsi="Cambria Math" w:eastAsia="华文楷体"/>
              <w:sz w:val="20"/>
            </w:rPr>
            <m:t> dA</m:t>
          </m:r>
        </m:oMath>
      </m:oMathPara>
    </w:p>
    <w:p w14:paraId="72C5A869">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若定义</w:t>
      </w:r>
    </w:p>
    <w:p w14:paraId="1565721B">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D=2</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r>
                <m:rPr/>
                <w:rPr>
                  <w:rFonts w:hint="default" w:ascii="Cambria Math" w:hAnsi="Cambria Math" w:eastAsia="华文楷体"/>
                  <w:sz w:val="20"/>
                </w:rPr>
                <m:t>Φ</m:t>
              </m:r>
              <m:ctrlPr>
                <w:rPr>
                  <w:rFonts w:ascii="Cambria Math" w:hAnsi="Cambria Math" w:eastAsia="华文楷体"/>
                  <w:sz w:val="20"/>
                </w:rPr>
              </m:ctrlPr>
            </m:e>
          </m:nary>
          <m:r>
            <m:rPr/>
            <w:rPr>
              <w:rFonts w:hint="default" w:ascii="Cambria Math" w:hAnsi="Cambria Math" w:eastAsia="华文楷体"/>
              <w:sz w:val="20"/>
            </w:rPr>
            <m:t> dA</m:t>
          </m:r>
        </m:oMath>
      </m:oMathPara>
    </w:p>
    <w:p w14:paraId="123B1CCA">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则仍可写成与位移解法相同的抗扭刚度形式</w:t>
      </w:r>
    </w:p>
    <w:p w14:paraId="6EE5011B">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M=αGD</m:t>
          </m:r>
        </m:oMath>
      </m:oMathPara>
    </w:p>
    <w:tbl>
      <w:tblPr>
        <w:tblStyle w:val="32"/>
        <w:tblW w:w="0" w:type="auto"/>
        <w:jc w:val="center"/>
        <w:tblLayout w:type="autofit"/>
        <w:tblCellMar>
          <w:top w:w="0" w:type="dxa"/>
          <w:left w:w="108" w:type="dxa"/>
          <w:bottom w:w="0" w:type="dxa"/>
          <w:right w:w="108" w:type="dxa"/>
        </w:tblCellMar>
      </w:tblPr>
      <w:tblGrid>
        <w:gridCol w:w="9524"/>
      </w:tblGrid>
      <w:tr w14:paraId="6B11DA7D">
        <w:tblPrEx>
          <w:tblCellMar>
            <w:top w:w="0" w:type="dxa"/>
            <w:left w:w="108" w:type="dxa"/>
            <w:bottom w:w="0" w:type="dxa"/>
            <w:right w:w="108" w:type="dxa"/>
          </w:tblCellMar>
        </w:tblPrEx>
        <w:trPr>
          <w:jc w:val="center"/>
        </w:trPr>
        <w:tc>
          <w:tcPr>
            <w:tcW w:w="9524" w:type="dxa"/>
            <w:tcBorders>
              <w:top w:val="single" w:color="F4B183" w:sz="10" w:space="0"/>
              <w:left w:val="single" w:color="F4B183" w:sz="10" w:space="0"/>
              <w:bottom w:val="single" w:color="F4B183" w:sz="10" w:space="0"/>
              <w:right w:val="single" w:color="F4B183" w:sz="10" w:space="0"/>
            </w:tcBorders>
            <w:shd w:val="clear" w:color="auto" w:fill="FFF0DF"/>
            <w:tcMar>
              <w:top w:w="120" w:type="dxa"/>
              <w:left w:w="160" w:type="dxa"/>
              <w:bottom w:w="120" w:type="dxa"/>
              <w:right w:w="160" w:type="dxa"/>
            </w:tcMar>
            <w:vAlign w:val="center"/>
          </w:tcPr>
          <w:p w14:paraId="2EC9D9B2">
            <w:pPr>
              <w:spacing w:after="60" w:line="264" w:lineRule="auto"/>
              <w:rPr>
                <w:rFonts w:hint="eastAsia" w:ascii="华文楷体" w:hAnsi="华文楷体" w:eastAsia="华文楷体" w:cs="华文楷体"/>
              </w:rPr>
            </w:pPr>
            <w:r>
              <w:rPr>
                <w:rFonts w:hint="eastAsia" w:ascii="华文楷体" w:hAnsi="华文楷体" w:eastAsia="华文楷体" w:cs="华文楷体"/>
                <w:b/>
                <w:i w:val="0"/>
                <w:color w:val="1F4E79"/>
                <w:sz w:val="21"/>
              </w:rPr>
              <w:t>关于 D 的定义</w:t>
            </w:r>
          </w:p>
          <w:p w14:paraId="3CD582FC">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 xml:space="preserve">有些课件或教材会把 D 定义为 </w:t>
            </w:r>
            <m:oMath>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r>
                    <m:rPr/>
                    <w:rPr>
                      <w:rFonts w:hint="default" w:ascii="Cambria Math" w:hAnsi="Cambria Math" w:eastAsia="华文楷体"/>
                      <w:sz w:val="20"/>
                    </w:rPr>
                    <m:t>Φ</m:t>
                  </m:r>
                  <m:ctrlPr>
                    <w:rPr>
                      <w:rFonts w:ascii="Cambria Math" w:hAnsi="Cambria Math" w:eastAsia="华文楷体"/>
                      <w:sz w:val="20"/>
                    </w:rPr>
                  </m:ctrlPr>
                </m:e>
              </m:nary>
              <m:r>
                <m:rPr/>
                <w:rPr>
                  <w:rFonts w:hint="default" w:ascii="Cambria Math" w:hAnsi="Cambria Math" w:eastAsia="华文楷体"/>
                  <w:sz w:val="20"/>
                </w:rPr>
                <m:t> dA</m:t>
              </m:r>
            </m:oMath>
            <w:r>
              <w:rPr>
                <w:rFonts w:hint="eastAsia" w:ascii="华文楷体" w:hAnsi="华文楷体" w:eastAsia="华文楷体" w:cs="华文楷体"/>
                <w:b w:val="0"/>
                <w:i w:val="0"/>
                <w:sz w:val="20"/>
              </w:rPr>
              <w:t>，此时公式写成</w:t>
            </w:r>
            <m:oMath>
              <m:r>
                <m:rPr/>
                <w:rPr>
                  <w:rFonts w:hint="default" w:ascii="Cambria Math" w:hAnsi="Cambria Math" w:eastAsia="华文楷体"/>
                  <w:sz w:val="20"/>
                </w:rPr>
                <m:t>M=2αGD</m:t>
              </m:r>
            </m:oMath>
            <w:r>
              <w:rPr>
                <w:rFonts w:hint="eastAsia" w:ascii="华文楷体" w:hAnsi="华文楷体" w:eastAsia="华文楷体" w:cs="华文楷体"/>
                <w:b w:val="0"/>
                <w:i w:val="0"/>
                <w:sz w:val="20"/>
              </w:rPr>
              <w:t>。</w:t>
            </w:r>
          </w:p>
          <w:p w14:paraId="5A4CEE75">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 xml:space="preserve">本笔记采用 </w:t>
            </w:r>
            <m:oMath>
              <m:r>
                <m:rPr/>
                <w:rPr>
                  <w:rFonts w:hint="default" w:ascii="Cambria Math" w:hAnsi="Cambria Math" w:eastAsia="华文楷体"/>
                  <w:sz w:val="20"/>
                </w:rPr>
                <m:t>D=2</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r>
                    <m:rPr/>
                    <w:rPr>
                      <w:rFonts w:hint="default" w:ascii="Cambria Math" w:hAnsi="Cambria Math" w:eastAsia="华文楷体"/>
                      <w:sz w:val="20"/>
                    </w:rPr>
                    <m:t>Φ</m:t>
                  </m:r>
                  <m:ctrlPr>
                    <w:rPr>
                      <w:rFonts w:ascii="Cambria Math" w:hAnsi="Cambria Math" w:eastAsia="华文楷体"/>
                      <w:sz w:val="20"/>
                    </w:rPr>
                  </m:ctrlPr>
                </m:e>
              </m:nary>
              <m:r>
                <m:rPr/>
                <w:rPr>
                  <w:rFonts w:hint="default" w:ascii="Cambria Math" w:hAnsi="Cambria Math" w:eastAsia="华文楷体"/>
                  <w:sz w:val="20"/>
                </w:rPr>
                <m:t> dA</m:t>
              </m:r>
            </m:oMath>
            <w:r>
              <w:rPr>
                <w:rFonts w:hint="eastAsia" w:ascii="华文楷体" w:hAnsi="华文楷体" w:eastAsia="华文楷体" w:cs="华文楷体"/>
                <w:b w:val="0"/>
                <w:i w:val="0"/>
                <w:sz w:val="20"/>
              </w:rPr>
              <w:t>，使扭矩关系统一写作</w:t>
            </w:r>
            <m:oMath>
              <m:r>
                <m:rPr/>
                <w:rPr>
                  <w:rFonts w:hint="default" w:ascii="Cambria Math" w:hAnsi="Cambria Math" w:eastAsia="华文楷体"/>
                  <w:sz w:val="20"/>
                </w:rPr>
                <m:t>M=αGD</m:t>
              </m:r>
            </m:oMath>
            <w:r>
              <w:rPr>
                <w:rFonts w:hint="eastAsia" w:ascii="华文楷体" w:hAnsi="华文楷体" w:eastAsia="华文楷体" w:cs="华文楷体"/>
                <w:b w:val="0"/>
                <w:i w:val="0"/>
                <w:sz w:val="20"/>
              </w:rPr>
              <w:t>。</w:t>
            </w:r>
          </w:p>
          <w:p w14:paraId="37BAFA11">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两种写法本质相同，只是 D 的定义差一个系数 2。做题时要先看清所用教材如何定义 D。</w:t>
            </w:r>
          </w:p>
        </w:tc>
      </w:tr>
    </w:tbl>
    <w:p w14:paraId="2DE996F2">
      <w:pPr>
        <w:spacing w:after="40"/>
        <w:rPr>
          <w:rFonts w:hint="eastAsia" w:ascii="华文楷体" w:hAnsi="华文楷体" w:eastAsia="华文楷体" w:cs="华文楷体"/>
        </w:rPr>
      </w:pPr>
    </w:p>
    <w:p w14:paraId="40268521">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9.2.6 应力解法的完整步骤</w:t>
      </w:r>
    </w:p>
    <w:p w14:paraId="1DEBAEF4">
      <w:pPr>
        <w:spacing w:after="60" w:line="276" w:lineRule="auto"/>
        <w:ind w:left="397" w:hanging="255"/>
        <w:rPr>
          <w:rFonts w:hint="eastAsia" w:ascii="华文楷体" w:hAnsi="华文楷体" w:eastAsia="华文楷体" w:cs="华文楷体"/>
        </w:rPr>
      </w:pPr>
      <w:r>
        <w:rPr>
          <w:rFonts w:hint="eastAsia" w:ascii="华文楷体" w:hAnsi="华文楷体" w:eastAsia="华文楷体" w:cs="华文楷体"/>
          <w:b/>
          <w:i w:val="0"/>
          <w:color w:val="2F75B5"/>
          <w:sz w:val="20"/>
        </w:rPr>
        <w:t xml:space="preserve">1. </w:t>
      </w:r>
      <w:r>
        <w:rPr>
          <w:rFonts w:hint="eastAsia" w:ascii="华文楷体" w:hAnsi="华文楷体" w:eastAsia="华文楷体" w:cs="华文楷体"/>
          <w:b w:val="0"/>
          <w:i w:val="0"/>
          <w:sz w:val="20"/>
        </w:rPr>
        <w:t>在截面区域 R 内求解</w:t>
      </w:r>
      <m:oMath>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Φ=−2</m:t>
        </m:r>
      </m:oMath>
      <w:r>
        <w:rPr>
          <w:rFonts w:hint="eastAsia" w:ascii="华文楷体" w:hAnsi="华文楷体" w:eastAsia="华文楷体" w:cs="华文楷体"/>
          <w:b w:val="0"/>
          <w:i w:val="0"/>
          <w:sz w:val="20"/>
        </w:rPr>
        <w:t>。</w:t>
      </w:r>
    </w:p>
    <w:p w14:paraId="6D824244">
      <w:pPr>
        <w:spacing w:after="60" w:line="276" w:lineRule="auto"/>
        <w:ind w:left="397" w:hanging="255"/>
        <w:rPr>
          <w:rFonts w:hint="eastAsia" w:ascii="华文楷体" w:hAnsi="华文楷体" w:eastAsia="华文楷体" w:cs="华文楷体"/>
        </w:rPr>
      </w:pPr>
      <w:r>
        <w:rPr>
          <w:rFonts w:hint="eastAsia" w:ascii="华文楷体" w:hAnsi="华文楷体" w:eastAsia="华文楷体" w:cs="华文楷体"/>
          <w:b/>
          <w:i w:val="0"/>
          <w:color w:val="2F75B5"/>
          <w:sz w:val="20"/>
        </w:rPr>
        <w:t xml:space="preserve">2. </w:t>
      </w:r>
      <w:r>
        <w:rPr>
          <w:rFonts w:hint="eastAsia" w:ascii="华文楷体" w:hAnsi="华文楷体" w:eastAsia="华文楷体" w:cs="华文楷体"/>
          <w:b w:val="0"/>
          <w:i w:val="0"/>
          <w:sz w:val="20"/>
        </w:rPr>
        <w:t xml:space="preserve">对实心单连通截面，在边界 s 上取 </w:t>
      </w:r>
      <m:oMath>
        <m:r>
          <m:rPr/>
          <w:rPr>
            <w:rFonts w:hint="default" w:ascii="Cambria Math" w:hAnsi="Cambria Math" w:eastAsia="华文楷体"/>
            <w:sz w:val="20"/>
          </w:rPr>
          <m:t>Φ=0</m:t>
        </m:r>
      </m:oMath>
      <w:r>
        <w:rPr>
          <w:rFonts w:hint="eastAsia" w:ascii="华文楷体" w:hAnsi="华文楷体" w:eastAsia="华文楷体" w:cs="华文楷体"/>
          <w:b w:val="0"/>
          <w:i w:val="0"/>
          <w:sz w:val="20"/>
        </w:rPr>
        <w:t>。</w:t>
      </w:r>
    </w:p>
    <w:p w14:paraId="36850E44">
      <w:pPr>
        <w:spacing w:after="60" w:line="276" w:lineRule="auto"/>
        <w:ind w:left="397" w:hanging="255"/>
        <w:rPr>
          <w:rFonts w:hint="eastAsia" w:ascii="华文楷体" w:hAnsi="华文楷体" w:eastAsia="华文楷体" w:cs="华文楷体"/>
        </w:rPr>
      </w:pPr>
      <w:r>
        <w:rPr>
          <w:rFonts w:hint="eastAsia" w:ascii="华文楷体" w:hAnsi="华文楷体" w:eastAsia="华文楷体" w:cs="华文楷体"/>
          <w:b/>
          <w:i w:val="0"/>
          <w:color w:val="2F75B5"/>
          <w:sz w:val="20"/>
        </w:rPr>
        <w:t xml:space="preserve">3. </w:t>
      </w:r>
      <w:r>
        <w:rPr>
          <w:rFonts w:hint="eastAsia" w:ascii="华文楷体" w:hAnsi="华文楷体" w:eastAsia="华文楷体" w:cs="华文楷体"/>
          <w:b w:val="0"/>
          <w:i w:val="0"/>
          <w:sz w:val="20"/>
        </w:rPr>
        <w:t>由</w:t>
      </w:r>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zx</m:t>
            </m:r>
            <m:ctrlPr>
              <w:rPr>
                <w:rFonts w:ascii="Cambria Math" w:hAnsi="Cambria Math" w:eastAsia="华文楷体"/>
                <w:sz w:val="20"/>
              </w:rPr>
            </m:ctrlPr>
          </m:sub>
        </m:sSub>
        <m:r>
          <m:rPr/>
          <w:rPr>
            <w:rFonts w:hint="default" w:ascii="Cambria Math" w:hAnsi="Cambria Math" w:eastAsia="华文楷体"/>
            <w:sz w:val="20"/>
          </w:rPr>
          <m:t>=αG</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oMath>
      <w:r>
        <w:rPr>
          <w:rFonts w:hint="eastAsia" w:ascii="华文楷体" w:hAnsi="华文楷体" w:eastAsia="华文楷体" w:cs="华文楷体"/>
          <w:b w:val="0"/>
          <w:i w:val="0"/>
          <w:sz w:val="20"/>
        </w:rPr>
        <w:t>和</w:t>
      </w:r>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zy</m:t>
            </m:r>
            <m:ctrlPr>
              <w:rPr>
                <w:rFonts w:ascii="Cambria Math" w:hAnsi="Cambria Math" w:eastAsia="华文楷体"/>
                <w:sz w:val="20"/>
              </w:rPr>
            </m:ctrlPr>
          </m:sub>
        </m:sSub>
        <m:r>
          <m:rPr/>
          <w:rPr>
            <w:rFonts w:hint="default" w:ascii="Cambria Math" w:hAnsi="Cambria Math" w:eastAsia="华文楷体"/>
            <w:sz w:val="20"/>
          </w:rPr>
          <m:t>=−αG</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oMath>
      <w:r>
        <w:rPr>
          <w:rFonts w:hint="eastAsia" w:ascii="华文楷体" w:hAnsi="华文楷体" w:eastAsia="华文楷体" w:cs="华文楷体"/>
          <w:b w:val="0"/>
          <w:i w:val="0"/>
          <w:sz w:val="20"/>
        </w:rPr>
        <w:t>求剪应力。</w:t>
      </w:r>
    </w:p>
    <w:p w14:paraId="6325BA0B">
      <w:pPr>
        <w:spacing w:after="60" w:line="276" w:lineRule="auto"/>
        <w:ind w:left="397" w:hanging="255"/>
        <w:rPr>
          <w:rFonts w:hint="eastAsia" w:ascii="华文楷体" w:hAnsi="华文楷体" w:eastAsia="华文楷体" w:cs="华文楷体"/>
        </w:rPr>
      </w:pPr>
      <w:r>
        <w:rPr>
          <w:rFonts w:hint="eastAsia" w:ascii="华文楷体" w:hAnsi="华文楷体" w:eastAsia="华文楷体" w:cs="华文楷体"/>
          <w:b/>
          <w:i w:val="0"/>
          <w:color w:val="2F75B5"/>
          <w:sz w:val="20"/>
        </w:rPr>
        <w:t xml:space="preserve">4. </w:t>
      </w:r>
      <w:r>
        <w:rPr>
          <w:rFonts w:hint="eastAsia" w:ascii="华文楷体" w:hAnsi="华文楷体" w:eastAsia="华文楷体" w:cs="华文楷体"/>
          <w:b w:val="0"/>
          <w:i w:val="0"/>
          <w:sz w:val="20"/>
        </w:rPr>
        <w:t xml:space="preserve">计算 </w:t>
      </w:r>
      <m:oMath>
        <m:r>
          <m:rPr/>
          <w:rPr>
            <w:rFonts w:hint="default" w:ascii="Cambria Math" w:hAnsi="Cambria Math" w:eastAsia="华文楷体"/>
            <w:sz w:val="20"/>
          </w:rPr>
          <m:t>D=2</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r>
              <m:rPr/>
              <w:rPr>
                <w:rFonts w:hint="default" w:ascii="Cambria Math" w:hAnsi="Cambria Math" w:eastAsia="华文楷体"/>
                <w:sz w:val="20"/>
              </w:rPr>
              <m:t>Φ</m:t>
            </m:r>
            <m:ctrlPr>
              <w:rPr>
                <w:rFonts w:ascii="Cambria Math" w:hAnsi="Cambria Math" w:eastAsia="华文楷体"/>
                <w:sz w:val="20"/>
              </w:rPr>
            </m:ctrlPr>
          </m:e>
        </m:nary>
        <m:r>
          <m:rPr/>
          <w:rPr>
            <w:rFonts w:hint="default" w:ascii="Cambria Math" w:hAnsi="Cambria Math" w:eastAsia="华文楷体"/>
            <w:sz w:val="20"/>
          </w:rPr>
          <m:t> dA</m:t>
        </m:r>
      </m:oMath>
      <w:r>
        <w:rPr>
          <w:rFonts w:hint="eastAsia" w:ascii="华文楷体" w:hAnsi="华文楷体" w:eastAsia="华文楷体" w:cs="华文楷体"/>
          <w:b w:val="0"/>
          <w:i w:val="0"/>
          <w:sz w:val="20"/>
        </w:rPr>
        <w:t>。</w:t>
      </w:r>
    </w:p>
    <w:p w14:paraId="1E8F5AF4">
      <w:pPr>
        <w:spacing w:after="60" w:line="276" w:lineRule="auto"/>
        <w:ind w:left="397" w:hanging="255"/>
        <w:rPr>
          <w:rFonts w:hint="eastAsia" w:ascii="华文楷体" w:hAnsi="华文楷体" w:eastAsia="华文楷体" w:cs="华文楷体"/>
        </w:rPr>
      </w:pPr>
      <w:r>
        <w:rPr>
          <w:rFonts w:hint="eastAsia" w:ascii="华文楷体" w:hAnsi="华文楷体" w:eastAsia="华文楷体" w:cs="华文楷体"/>
          <w:b/>
          <w:i w:val="0"/>
          <w:color w:val="2F75B5"/>
          <w:sz w:val="20"/>
        </w:rPr>
        <w:t xml:space="preserve">5. </w:t>
      </w:r>
      <w:r>
        <w:rPr>
          <w:rFonts w:hint="eastAsia" w:ascii="华文楷体" w:hAnsi="华文楷体" w:eastAsia="华文楷体" w:cs="华文楷体"/>
          <w:b w:val="0"/>
          <w:i w:val="0"/>
          <w:sz w:val="20"/>
        </w:rPr>
        <w:t>由</w:t>
      </w:r>
      <m:oMath>
        <m:r>
          <m:rPr/>
          <w:rPr>
            <w:rFonts w:hint="default" w:ascii="Cambria Math" w:hAnsi="Cambria Math" w:eastAsia="华文楷体"/>
            <w:sz w:val="20"/>
          </w:rPr>
          <m:t>α=</m:t>
        </m:r>
        <m:f>
          <m:fPr>
            <m:ctrlPr>
              <w:rPr>
                <w:rFonts w:hint="default" w:ascii="Cambria Math" w:hAnsi="Cambria Math" w:eastAsia="华文楷体"/>
                <w:sz w:val="20"/>
              </w:rPr>
            </m:ctrlPr>
          </m:fPr>
          <m:num>
            <m:r>
              <m:rPr/>
              <w:rPr>
                <w:rFonts w:hint="default" w:ascii="Cambria Math" w:hAnsi="Cambria Math" w:eastAsia="华文楷体"/>
                <w:sz w:val="20"/>
              </w:rPr>
              <m:t>M</m:t>
            </m:r>
            <m:ctrlPr>
              <w:rPr>
                <w:rFonts w:ascii="Cambria Math" w:hAnsi="Cambria Math" w:eastAsia="华文楷体"/>
                <w:sz w:val="20"/>
              </w:rPr>
            </m:ctrlPr>
          </m:num>
          <m:den>
            <m:r>
              <m:rPr/>
              <w:rPr>
                <w:rFonts w:hint="default" w:ascii="Cambria Math" w:hAnsi="Cambria Math" w:eastAsia="华文楷体"/>
                <w:sz w:val="20"/>
              </w:rPr>
              <m:t>GD</m:t>
            </m:r>
            <m:ctrlPr>
              <w:rPr>
                <w:rFonts w:ascii="Cambria Math" w:hAnsi="Cambria Math" w:eastAsia="华文楷体"/>
                <w:sz w:val="20"/>
              </w:rPr>
            </m:ctrlPr>
          </m:den>
        </m:f>
      </m:oMath>
      <w:r>
        <w:rPr>
          <w:rFonts w:hint="eastAsia" w:ascii="华文楷体" w:hAnsi="华文楷体" w:eastAsia="华文楷体" w:cs="华文楷体"/>
          <w:b w:val="0"/>
          <w:i w:val="0"/>
          <w:sz w:val="20"/>
        </w:rPr>
        <w:t xml:space="preserve"> 求单位长度扭转角。</w:t>
      </w:r>
    </w:p>
    <w:p w14:paraId="372963C0">
      <w:pPr>
        <w:spacing w:after="60" w:line="276" w:lineRule="auto"/>
        <w:ind w:left="397" w:hanging="255"/>
        <w:rPr>
          <w:rFonts w:hint="eastAsia" w:ascii="华文楷体" w:hAnsi="华文楷体" w:eastAsia="华文楷体" w:cs="华文楷体"/>
        </w:rPr>
      </w:pPr>
      <w:r>
        <w:rPr>
          <w:rFonts w:hint="eastAsia" w:ascii="华文楷体" w:hAnsi="华文楷体" w:eastAsia="华文楷体" w:cs="华文楷体"/>
          <w:b/>
          <w:i w:val="0"/>
          <w:color w:val="2F75B5"/>
          <w:sz w:val="20"/>
        </w:rPr>
        <w:t xml:space="preserve">6. </w:t>
      </w:r>
      <w:r>
        <w:rPr>
          <w:rFonts w:hint="eastAsia" w:ascii="华文楷体" w:hAnsi="华文楷体" w:eastAsia="华文楷体" w:cs="华文楷体"/>
          <w:b w:val="0"/>
          <w:i w:val="0"/>
          <w:sz w:val="20"/>
        </w:rPr>
        <w:t>若为多连通截面，注意不同边界上的</w:t>
      </w:r>
      <m:oMath>
        <m:r>
          <m:rPr/>
          <w:rPr>
            <w:rFonts w:hint="default" w:ascii="Cambria Math" w:hAnsi="Cambria Math" w:eastAsia="华文楷体"/>
            <w:sz w:val="20"/>
          </w:rPr>
          <m:t>Φ</m:t>
        </m:r>
      </m:oMath>
      <w:r>
        <w:rPr>
          <w:rFonts w:hint="eastAsia" w:ascii="华文楷体" w:hAnsi="华文楷体" w:eastAsia="华文楷体" w:cs="华文楷体"/>
          <w:b w:val="0"/>
          <w:i w:val="0"/>
          <w:sz w:val="20"/>
        </w:rPr>
        <w:t>常数可能不同，抗扭刚度应结合实际力矩定义重新计算。</w:t>
      </w:r>
    </w:p>
    <w:p w14:paraId="31A3A015">
      <w:pPr>
        <w:pStyle w:val="3"/>
        <w:spacing w:before="200" w:after="120"/>
        <w:rPr>
          <w:rFonts w:hint="eastAsia" w:ascii="华文楷体" w:hAnsi="华文楷体" w:eastAsia="华文楷体" w:cs="华文楷体"/>
        </w:rPr>
      </w:pPr>
      <w:r>
        <w:rPr>
          <w:rFonts w:hint="eastAsia" w:ascii="华文楷体" w:hAnsi="华文楷体" w:eastAsia="华文楷体" w:cs="华文楷体"/>
          <w:b/>
          <w:color w:val="1F4E79"/>
          <w:sz w:val="32"/>
        </w:rPr>
        <w:t>9.3 扭转问题的薄膜比拟法</w:t>
      </w:r>
    </w:p>
    <w:p w14:paraId="4C4C398D">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9.3.1 比拟法思想</w:t>
      </w:r>
    </w:p>
    <w:p w14:paraId="35A52463">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比拟法的基本思想是：两个物理现象虽然本质不同，但若满足相同形式的数学方程和边界条件，则一个现象的解可以用来模拟另一个现象的解。</w:t>
      </w:r>
    </w:p>
    <w:p w14:paraId="605663BC">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 xml:space="preserve">普朗特提出的薄膜比拟法就是利用受均匀压力薄膜的垂度 z(x,y) 与扭转问题中应力函数 </w:t>
      </w:r>
      <m:oMath>
        <m:r>
          <m:rPr/>
          <w:rPr>
            <w:rFonts w:hint="default" w:ascii="Cambria Math" w:hAnsi="Cambria Math" w:eastAsia="华文楷体"/>
            <w:sz w:val="21"/>
          </w:rPr>
          <m:t>Φ(x,y)</m:t>
        </m:r>
      </m:oMath>
      <w:r>
        <w:rPr>
          <w:rFonts w:hint="eastAsia" w:ascii="华文楷体" w:hAnsi="华文楷体" w:eastAsia="华文楷体" w:cs="华文楷体"/>
          <w:b w:val="0"/>
          <w:i w:val="0"/>
          <w:sz w:val="21"/>
        </w:rPr>
        <w:t>的数学相似性，来研究柱形杆自由扭转。</w:t>
      </w:r>
    </w:p>
    <w:p w14:paraId="7AF1DFFF">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9.3.2 薄膜微元平衡方程</w:t>
      </w:r>
    </w:p>
    <w:p w14:paraId="256F0719">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 xml:space="preserve">设一均匀薄膜张在水平边界上，边界形状与受扭杆截面边界完全相同。薄膜在均匀压力 q 作用下产生微小垂度 z(x,y)，薄膜单位长度拉力为 </w:t>
      </w:r>
      <m:oMath>
        <m:sSub>
          <m:sSubPr>
            <m:ctrlPr>
              <w:rPr>
                <w:rFonts w:hint="default" w:ascii="Cambria Math" w:hAnsi="Cambria Math" w:eastAsia="华文楷体"/>
                <w:sz w:val="21"/>
              </w:rPr>
            </m:ctrlPr>
          </m:sSubPr>
          <m:e>
            <m:r>
              <m:rPr/>
              <w:rPr>
                <w:rFonts w:hint="default" w:ascii="Cambria Math" w:hAnsi="Cambria Math" w:eastAsia="华文楷体"/>
                <w:sz w:val="21"/>
              </w:rPr>
              <m:t>F</m:t>
            </m:r>
            <m:ctrlPr>
              <w:rPr>
                <w:rFonts w:ascii="Cambria Math" w:hAnsi="Cambria Math" w:eastAsia="华文楷体"/>
                <w:sz w:val="21"/>
              </w:rPr>
            </m:ctrlPr>
          </m:e>
          <m:sub>
            <m:r>
              <m:rPr/>
              <w:rPr>
                <w:rFonts w:hint="default" w:ascii="Cambria Math" w:hAnsi="Cambria Math" w:eastAsia="华文楷体"/>
                <w:sz w:val="21"/>
              </w:rPr>
              <m:t>T</m:t>
            </m:r>
            <m:ctrlPr>
              <w:rPr>
                <w:rFonts w:ascii="Cambria Math" w:hAnsi="Cambria Math" w:eastAsia="华文楷体"/>
                <w:sz w:val="21"/>
              </w:rPr>
            </m:ctrlPr>
          </m:sub>
        </m:sSub>
      </m:oMath>
      <w:r>
        <w:rPr>
          <w:rFonts w:hint="eastAsia" w:ascii="华文楷体" w:hAnsi="华文楷体" w:eastAsia="华文楷体" w:cs="华文楷体"/>
          <w:b w:val="0"/>
          <w:i w:val="0"/>
          <w:sz w:val="21"/>
        </w:rPr>
        <w:t>。</w:t>
      </w:r>
    </w:p>
    <w:p w14:paraId="46BE1774">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取薄膜上一微小矩形单元</w:t>
      </w:r>
      <m:oMath>
        <m:r>
          <m:rPr/>
          <w:rPr>
            <w:rFonts w:hint="default" w:ascii="Cambria Math" w:hAnsi="Cambria Math" w:eastAsia="华文楷体"/>
            <w:sz w:val="21"/>
          </w:rPr>
          <m:t>dxdy</m:t>
        </m:r>
      </m:oMath>
      <w:r>
        <w:rPr>
          <w:rFonts w:hint="eastAsia" w:ascii="华文楷体" w:hAnsi="华文楷体" w:eastAsia="华文楷体" w:cs="华文楷体"/>
          <w:b w:val="0"/>
          <w:i w:val="0"/>
          <w:sz w:val="21"/>
        </w:rPr>
        <w:t>。由于垂度很小，可以用斜率近似角度的正弦。对 z 方向列平衡方程，整理得</w:t>
      </w:r>
    </w:p>
    <w:p w14:paraId="5A03F6B6">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F</m:t>
              </m:r>
              <m:ctrlPr>
                <w:rPr>
                  <w:rFonts w:ascii="Cambria Math" w:hAnsi="Cambria Math" w:eastAsia="华文楷体"/>
                  <w:sz w:val="20"/>
                </w:rPr>
              </m:ctrlPr>
            </m:e>
            <m:sub>
              <m:r>
                <m:rPr/>
                <w:rPr>
                  <w:rFonts w:hint="default" w:ascii="Cambria Math" w:hAnsi="Cambria Math" w:eastAsia="华文楷体"/>
                  <w:sz w:val="20"/>
                </w:rPr>
                <m:t>T</m:t>
              </m:r>
              <m:ctrlPr>
                <w:rPr>
                  <w:rFonts w:ascii="Cambria Math" w:hAnsi="Cambria Math" w:eastAsia="华文楷体"/>
                  <w:sz w:val="20"/>
                </w:rPr>
              </m:ctrlPr>
            </m:sub>
          </m:sSub>
          <m:d>
            <m:dPr>
              <m:ctrlPr>
                <w:rPr>
                  <w:rFonts w:hint="default" w:ascii="Cambria Math" w:hAnsi="Cambria Math" w:eastAsia="华文楷体"/>
                  <w:sz w:val="20"/>
                </w:rPr>
              </m:ctrlPr>
            </m:dPr>
            <m:e>
              <m:f>
                <m:fPr>
                  <m:ctrlPr>
                    <w:rPr>
                      <w:rFonts w:hint="default" w:ascii="Cambria Math" w:hAnsi="Cambria Math" w:eastAsia="华文楷体"/>
                      <w:sz w:val="20"/>
                    </w:rPr>
                  </m:ctrlPr>
                </m:fPr>
                <m:num>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z</m:t>
                  </m:r>
                  <m:ctrlPr>
                    <w:rPr>
                      <w:rFonts w:hint="default" w:ascii="Cambria Math" w:hAnsi="Cambria Math" w:eastAsia="华文楷体"/>
                      <w:sz w:val="20"/>
                    </w:rPr>
                  </m:ctrlPr>
                </m:num>
                <m:den>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z</m:t>
                  </m:r>
                  <m:ctrlPr>
                    <w:rPr>
                      <w:rFonts w:hint="default" w:ascii="Cambria Math" w:hAnsi="Cambria Math" w:eastAsia="华文楷体"/>
                      <w:sz w:val="20"/>
                    </w:rPr>
                  </m:ctrlPr>
                </m:num>
                <m:den>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y</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ctrlPr>
                <w:rPr>
                  <w:rFonts w:hint="default" w:ascii="Cambria Math" w:hAnsi="Cambria Math" w:eastAsia="华文楷体"/>
                  <w:sz w:val="20"/>
                </w:rPr>
              </m:ctrlPr>
            </m:e>
          </m:d>
          <m:r>
            <m:rPr/>
            <w:rPr>
              <w:rFonts w:hint="default" w:ascii="Cambria Math" w:hAnsi="Cambria Math" w:eastAsia="华文楷体"/>
              <w:sz w:val="20"/>
            </w:rPr>
            <m:t>+q=0</m:t>
          </m:r>
        </m:oMath>
      </m:oMathPara>
    </w:p>
    <w:p w14:paraId="7DCDE5EC">
      <w:pPr>
        <w:pStyle w:val="164"/>
        <w:spacing w:before="40" w:after="120" w:line="252" w:lineRule="auto"/>
        <w:jc w:val="center"/>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z=−</m:t>
          </m:r>
          <m:f>
            <m:fPr>
              <m:ctrlPr>
                <w:rPr>
                  <w:rFonts w:hint="default" w:ascii="Cambria Math" w:hAnsi="Cambria Math" w:eastAsia="华文楷体"/>
                  <w:sz w:val="20"/>
                </w:rPr>
              </m:ctrlPr>
            </m:fPr>
            <m:num>
              <m:r>
                <m:rPr/>
                <w:rPr>
                  <w:rFonts w:hint="default" w:ascii="Cambria Math" w:hAnsi="Cambria Math" w:eastAsia="华文楷体"/>
                  <w:sz w:val="20"/>
                </w:rPr>
                <m:t>q</m:t>
              </m:r>
              <m:ctrlPr>
                <w:rPr>
                  <w:rFonts w:ascii="Cambria Math" w:hAnsi="Cambria Math" w:eastAsia="华文楷体"/>
                  <w:sz w:val="20"/>
                </w:rPr>
              </m:ctrlPr>
            </m:num>
            <m:den>
              <m:sSub>
                <m:sSubPr>
                  <m:ctrlPr>
                    <w:rPr>
                      <w:rFonts w:hint="default" w:ascii="Cambria Math" w:hAnsi="Cambria Math" w:eastAsia="华文楷体"/>
                      <w:sz w:val="20"/>
                    </w:rPr>
                  </m:ctrlPr>
                </m:sSubPr>
                <m:e>
                  <m:r>
                    <m:rPr/>
                    <w:rPr>
                      <w:rFonts w:hint="default" w:ascii="Cambria Math" w:hAnsi="Cambria Math" w:eastAsia="华文楷体"/>
                      <w:sz w:val="20"/>
                    </w:rPr>
                    <m:t>F</m:t>
                  </m:r>
                  <m:ctrlPr>
                    <w:rPr>
                      <w:rFonts w:ascii="Cambria Math" w:hAnsi="Cambria Math" w:eastAsia="华文楷体"/>
                      <w:sz w:val="20"/>
                    </w:rPr>
                  </m:ctrlPr>
                </m:e>
                <m:sub>
                  <m:r>
                    <m:rPr/>
                    <w:rPr>
                      <w:rFonts w:hint="default" w:ascii="Cambria Math" w:hAnsi="Cambria Math" w:eastAsia="华文楷体"/>
                      <w:sz w:val="20"/>
                    </w:rPr>
                    <m:t>T</m:t>
                  </m:r>
                  <m:ctrlPr>
                    <w:rPr>
                      <w:rFonts w:ascii="Cambria Math" w:hAnsi="Cambria Math" w:eastAsia="华文楷体"/>
                      <w:sz w:val="20"/>
                    </w:rPr>
                  </m:ctrlPr>
                </m:sub>
              </m:sSub>
              <m:ctrlPr>
                <w:rPr>
                  <w:rFonts w:hint="default" w:ascii="Cambria Math" w:hAnsi="Cambria Math" w:eastAsia="华文楷体"/>
                  <w:sz w:val="20"/>
                </w:rPr>
              </m:ctrlPr>
            </m:den>
          </m:f>
        </m:oMath>
      </m:oMathPara>
    </w:p>
    <w:p w14:paraId="27E76E95">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由于薄膜边界固定在水平边界上，边界垂度为零：</w:t>
      </w:r>
    </w:p>
    <w:p w14:paraId="019F758E">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z</m:t>
          </m:r>
          <m:sSub>
            <m:sSubPr>
              <m:ctrlPr>
                <w:rPr>
                  <w:rFonts w:hint="default" w:ascii="Cambria Math" w:hAnsi="Cambria Math" w:eastAsia="华文楷体"/>
                  <w:sz w:val="20"/>
                </w:rPr>
              </m:ctrlPr>
            </m:sSubPr>
            <m:e>
              <m:r>
                <m:rPr/>
                <w:rPr>
                  <w:rFonts w:hint="default" w:ascii="Cambria Math" w:hAnsi="Cambria Math" w:eastAsia="华文楷体"/>
                  <w:sz w:val="20"/>
                </w:rPr>
                <m:t>|</m:t>
              </m:r>
              <m:ctrlPr>
                <w:rPr>
                  <w:rFonts w:ascii="Cambria Math" w:hAnsi="Cambria Math" w:eastAsia="华文楷体"/>
                  <w:sz w:val="20"/>
                </w:rPr>
              </m:ctrlPr>
            </m:e>
            <m:sub>
              <m:r>
                <m:rPr/>
                <w:rPr>
                  <w:rFonts w:hint="default" w:ascii="Cambria Math" w:hAnsi="Cambria Math" w:eastAsia="华文楷体"/>
                  <w:sz w:val="20"/>
                </w:rPr>
                <m:t>s</m:t>
              </m:r>
              <m:ctrlPr>
                <w:rPr>
                  <w:rFonts w:ascii="Cambria Math" w:hAnsi="Cambria Math" w:eastAsia="华文楷体"/>
                  <w:sz w:val="20"/>
                </w:rPr>
              </m:ctrlPr>
            </m:sub>
          </m:sSub>
          <m:r>
            <m:rPr/>
            <w:rPr>
              <w:rFonts w:hint="default" w:ascii="Cambria Math" w:hAnsi="Cambria Math" w:eastAsia="华文楷体"/>
              <w:sz w:val="20"/>
            </w:rPr>
            <m:t>=0</m:t>
          </m:r>
        </m:oMath>
      </m:oMathPara>
    </w:p>
    <w:p w14:paraId="65D98C75">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9.3.3 与扭转问题的对应关系</w:t>
      </w:r>
    </w:p>
    <w:p w14:paraId="35525525">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普朗特应力函数满足</w:t>
      </w:r>
    </w:p>
    <w:p w14:paraId="05316A14">
      <w:pPr>
        <w:pStyle w:val="164"/>
        <w:spacing w:before="40" w:after="120" w:line="252" w:lineRule="auto"/>
        <w:jc w:val="center"/>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Φ=−2,  Φ</m:t>
          </m:r>
          <m:sSub>
            <m:sSubPr>
              <m:ctrlPr>
                <w:rPr>
                  <w:rFonts w:hint="default" w:ascii="Cambria Math" w:hAnsi="Cambria Math" w:eastAsia="华文楷体"/>
                  <w:sz w:val="20"/>
                </w:rPr>
              </m:ctrlPr>
            </m:sSubPr>
            <m:e>
              <m:r>
                <m:rPr/>
                <w:rPr>
                  <w:rFonts w:hint="default" w:ascii="Cambria Math" w:hAnsi="Cambria Math" w:eastAsia="华文楷体"/>
                  <w:sz w:val="20"/>
                </w:rPr>
                <m:t>|</m:t>
              </m:r>
              <m:ctrlPr>
                <w:rPr>
                  <w:rFonts w:ascii="Cambria Math" w:hAnsi="Cambria Math" w:eastAsia="华文楷体"/>
                  <w:sz w:val="20"/>
                </w:rPr>
              </m:ctrlPr>
            </m:e>
            <m:sub>
              <m:r>
                <m:rPr/>
                <w:rPr>
                  <w:rFonts w:hint="default" w:ascii="Cambria Math" w:hAnsi="Cambria Math" w:eastAsia="华文楷体"/>
                  <w:sz w:val="20"/>
                </w:rPr>
                <m:t>s</m:t>
              </m:r>
              <m:ctrlPr>
                <w:rPr>
                  <w:rFonts w:ascii="Cambria Math" w:hAnsi="Cambria Math" w:eastAsia="华文楷体"/>
                  <w:sz w:val="20"/>
                </w:rPr>
              </m:ctrlPr>
            </m:sub>
          </m:sSub>
          <m:r>
            <m:rPr/>
            <w:rPr>
              <w:rFonts w:hint="default" w:ascii="Cambria Math" w:hAnsi="Cambria Math" w:eastAsia="华文楷体"/>
              <w:sz w:val="20"/>
            </w:rPr>
            <m:t>=0</m:t>
          </m:r>
        </m:oMath>
      </m:oMathPara>
    </w:p>
    <w:p w14:paraId="3593CED5">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薄膜垂度满足</w:t>
      </w:r>
    </w:p>
    <w:p w14:paraId="430625F6">
      <w:pPr>
        <w:pStyle w:val="164"/>
        <w:spacing w:before="40" w:after="120" w:line="252" w:lineRule="auto"/>
        <w:jc w:val="center"/>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z=−</m:t>
          </m:r>
          <m:f>
            <m:fPr>
              <m:ctrlPr>
                <w:rPr>
                  <w:rFonts w:hint="default" w:ascii="Cambria Math" w:hAnsi="Cambria Math" w:eastAsia="华文楷体"/>
                  <w:sz w:val="20"/>
                </w:rPr>
              </m:ctrlPr>
            </m:fPr>
            <m:num>
              <m:r>
                <m:rPr/>
                <w:rPr>
                  <w:rFonts w:hint="default" w:ascii="Cambria Math" w:hAnsi="Cambria Math" w:eastAsia="华文楷体"/>
                  <w:sz w:val="20"/>
                </w:rPr>
                <m:t>q</m:t>
              </m:r>
              <m:ctrlPr>
                <w:rPr>
                  <w:rFonts w:ascii="Cambria Math" w:hAnsi="Cambria Math" w:eastAsia="华文楷体"/>
                  <w:sz w:val="20"/>
                </w:rPr>
              </m:ctrlPr>
            </m:num>
            <m:den>
              <m:sSub>
                <m:sSubPr>
                  <m:ctrlPr>
                    <w:rPr>
                      <w:rFonts w:hint="default" w:ascii="Cambria Math" w:hAnsi="Cambria Math" w:eastAsia="华文楷体"/>
                      <w:sz w:val="20"/>
                    </w:rPr>
                  </m:ctrlPr>
                </m:sSubPr>
                <m:e>
                  <m:r>
                    <m:rPr/>
                    <w:rPr>
                      <w:rFonts w:hint="default" w:ascii="Cambria Math" w:hAnsi="Cambria Math" w:eastAsia="华文楷体"/>
                      <w:sz w:val="20"/>
                    </w:rPr>
                    <m:t>F</m:t>
                  </m:r>
                  <m:ctrlPr>
                    <w:rPr>
                      <w:rFonts w:ascii="Cambria Math" w:hAnsi="Cambria Math" w:eastAsia="华文楷体"/>
                      <w:sz w:val="20"/>
                    </w:rPr>
                  </m:ctrlPr>
                </m:e>
                <m:sub>
                  <m:r>
                    <m:rPr/>
                    <w:rPr>
                      <w:rFonts w:hint="default" w:ascii="Cambria Math" w:hAnsi="Cambria Math" w:eastAsia="华文楷体"/>
                      <w:sz w:val="20"/>
                    </w:rPr>
                    <m:t>T</m:t>
                  </m:r>
                  <m:ctrlPr>
                    <w:rPr>
                      <w:rFonts w:ascii="Cambria Math" w:hAnsi="Cambria Math" w:eastAsia="华文楷体"/>
                      <w:sz w:val="20"/>
                    </w:rPr>
                  </m:ctrlPr>
                </m:sub>
              </m:sSub>
              <m:ctrlPr>
                <w:rPr>
                  <w:rFonts w:hint="default" w:ascii="Cambria Math" w:hAnsi="Cambria Math" w:eastAsia="华文楷体"/>
                  <w:sz w:val="20"/>
                </w:rPr>
              </m:ctrlPr>
            </m:den>
          </m:f>
          <m:r>
            <m:rPr/>
            <w:rPr>
              <w:rFonts w:hint="default" w:ascii="Cambria Math" w:hAnsi="Cambria Math" w:eastAsia="华文楷体"/>
              <w:sz w:val="20"/>
            </w:rPr>
            <m:t>,  z</m:t>
          </m:r>
          <m:sSub>
            <m:sSubPr>
              <m:ctrlPr>
                <w:rPr>
                  <w:rFonts w:hint="default" w:ascii="Cambria Math" w:hAnsi="Cambria Math" w:eastAsia="华文楷体"/>
                  <w:sz w:val="20"/>
                </w:rPr>
              </m:ctrlPr>
            </m:sSubPr>
            <m:e>
              <m:r>
                <m:rPr/>
                <w:rPr>
                  <w:rFonts w:hint="default" w:ascii="Cambria Math" w:hAnsi="Cambria Math" w:eastAsia="华文楷体"/>
                  <w:sz w:val="20"/>
                </w:rPr>
                <m:t>|</m:t>
              </m:r>
              <m:ctrlPr>
                <w:rPr>
                  <w:rFonts w:hint="default" w:ascii="Cambria Math" w:hAnsi="Cambria Math" w:eastAsia="华文楷体"/>
                  <w:sz w:val="20"/>
                </w:rPr>
              </m:ctrlPr>
            </m:e>
            <m:sub>
              <m:r>
                <m:rPr/>
                <w:rPr>
                  <w:rFonts w:hint="default" w:ascii="Cambria Math" w:hAnsi="Cambria Math" w:eastAsia="华文楷体"/>
                  <w:sz w:val="20"/>
                </w:rPr>
                <m:t>s</m:t>
              </m:r>
              <m:ctrlPr>
                <w:rPr>
                  <w:rFonts w:hint="default" w:ascii="Cambria Math" w:hAnsi="Cambria Math" w:eastAsia="华文楷体"/>
                  <w:sz w:val="20"/>
                </w:rPr>
              </m:ctrlPr>
            </m:sub>
          </m:sSub>
          <m:r>
            <m:rPr/>
            <w:rPr>
              <w:rFonts w:hint="default" w:ascii="Cambria Math" w:hAnsi="Cambria Math" w:eastAsia="华文楷体"/>
              <w:sz w:val="20"/>
            </w:rPr>
            <m:t>=0</m:t>
          </m:r>
        </m:oMath>
      </m:oMathPara>
    </w:p>
    <w:p w14:paraId="24427FBA">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若令</w:t>
      </w:r>
    </w:p>
    <w:p w14:paraId="785647CC">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z=αGΦ</m:t>
          </m:r>
        </m:oMath>
      </m:oMathPara>
    </w:p>
    <w:p w14:paraId="7A83D0DA">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则有</w:t>
      </w:r>
    </w:p>
    <w:p w14:paraId="2FC1AB3D">
      <w:pPr>
        <w:pStyle w:val="164"/>
        <w:spacing w:before="40" w:after="120" w:line="252" w:lineRule="auto"/>
        <w:jc w:val="center"/>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z=αG</m:t>
          </m:r>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Φ=−2αG</m:t>
          </m:r>
        </m:oMath>
      </m:oMathPara>
    </w:p>
    <w:p w14:paraId="295AB310">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与薄膜方程比较，得到对应关系</w:t>
      </w:r>
    </w:p>
    <w:p w14:paraId="39ADBB79">
      <w:pPr>
        <w:pStyle w:val="164"/>
        <w:spacing w:before="40" w:after="120" w:line="252" w:lineRule="auto"/>
        <w:jc w:val="center"/>
        <w:rPr>
          <w:rFonts w:hint="eastAsia" w:ascii="华文楷体" w:hAnsi="华文楷体" w:eastAsia="华文楷体" w:cs="华文楷体"/>
        </w:rPr>
      </w:pPr>
      <m:oMathPara>
        <m:oMath>
          <m:f>
            <m:fPr>
              <m:ctrlPr>
                <w:rPr>
                  <w:rFonts w:hint="default" w:ascii="Cambria Math" w:hAnsi="Cambria Math" w:eastAsia="华文楷体"/>
                  <w:sz w:val="20"/>
                </w:rPr>
              </m:ctrlPr>
            </m:fPr>
            <m:num>
              <m:r>
                <m:rPr/>
                <w:rPr>
                  <w:rFonts w:hint="default" w:ascii="Cambria Math" w:hAnsi="Cambria Math" w:eastAsia="华文楷体"/>
                  <w:sz w:val="20"/>
                </w:rPr>
                <m:t>q</m:t>
              </m:r>
              <m:ctrlPr>
                <w:rPr>
                  <w:rFonts w:ascii="Cambria Math" w:hAnsi="Cambria Math" w:eastAsia="华文楷体"/>
                  <w:sz w:val="20"/>
                </w:rPr>
              </m:ctrlPr>
            </m:num>
            <m:den>
              <m:sSub>
                <m:sSubPr>
                  <m:ctrlPr>
                    <w:rPr>
                      <w:rFonts w:hint="default" w:ascii="Cambria Math" w:hAnsi="Cambria Math" w:eastAsia="华文楷体"/>
                      <w:sz w:val="20"/>
                    </w:rPr>
                  </m:ctrlPr>
                </m:sSubPr>
                <m:e>
                  <m:r>
                    <m:rPr/>
                    <w:rPr>
                      <w:rFonts w:hint="default" w:ascii="Cambria Math" w:hAnsi="Cambria Math" w:eastAsia="华文楷体"/>
                      <w:sz w:val="20"/>
                    </w:rPr>
                    <m:t>F</m:t>
                  </m:r>
                  <m:ctrlPr>
                    <w:rPr>
                      <w:rFonts w:ascii="Cambria Math" w:hAnsi="Cambria Math" w:eastAsia="华文楷体"/>
                      <w:sz w:val="20"/>
                    </w:rPr>
                  </m:ctrlPr>
                </m:e>
                <m:sub>
                  <m:r>
                    <m:rPr/>
                    <w:rPr>
                      <w:rFonts w:hint="default" w:ascii="Cambria Math" w:hAnsi="Cambria Math" w:eastAsia="华文楷体"/>
                      <w:sz w:val="20"/>
                    </w:rPr>
                    <m:t>T</m:t>
                  </m:r>
                  <m:ctrlPr>
                    <w:rPr>
                      <w:rFonts w:ascii="Cambria Math" w:hAnsi="Cambria Math" w:eastAsia="华文楷体"/>
                      <w:sz w:val="20"/>
                    </w:rPr>
                  </m:ctrlPr>
                </m:sub>
              </m:sSub>
              <m:ctrlPr>
                <w:rPr>
                  <w:rFonts w:hint="default" w:ascii="Cambria Math" w:hAnsi="Cambria Math" w:eastAsia="华文楷体"/>
                  <w:sz w:val="20"/>
                </w:rPr>
              </m:ctrlPr>
            </m:den>
          </m:f>
          <m:r>
            <m:rPr/>
            <w:rPr>
              <w:rFonts w:hint="default" w:ascii="Cambria Math" w:hAnsi="Cambria Math" w:eastAsia="华文楷体"/>
              <w:sz w:val="20"/>
            </w:rPr>
            <m:t>=2αG</m:t>
          </m:r>
        </m:oMath>
      </m:oMathPara>
    </w:p>
    <w:p w14:paraId="664F01F5">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同时，薄膜包围的体积为</w:t>
      </w:r>
    </w:p>
    <w:p w14:paraId="4A3DEF7D">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V=</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r>
                <m:rPr/>
                <w:rPr>
                  <w:rFonts w:hint="default" w:ascii="Cambria Math" w:hAnsi="Cambria Math" w:eastAsia="华文楷体"/>
                  <w:sz w:val="20"/>
                </w:rPr>
                <m:t>z</m:t>
              </m:r>
              <m:ctrlPr>
                <w:rPr>
                  <w:rFonts w:ascii="Cambria Math" w:hAnsi="Cambria Math" w:eastAsia="华文楷体"/>
                  <w:sz w:val="20"/>
                </w:rPr>
              </m:ctrlPr>
            </m:e>
          </m:nary>
          <m:r>
            <m:rPr/>
            <w:rPr>
              <w:rFonts w:hint="default" w:ascii="Cambria Math" w:hAnsi="Cambria Math" w:eastAsia="华文楷体"/>
              <w:sz w:val="20"/>
            </w:rPr>
            <m:t> dA=αG</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r>
                <m:rPr/>
                <w:rPr>
                  <w:rFonts w:hint="default" w:ascii="Cambria Math" w:hAnsi="Cambria Math" w:eastAsia="华文楷体"/>
                  <w:sz w:val="20"/>
                </w:rPr>
                <m:t>Φ</m:t>
              </m:r>
              <m:ctrlPr>
                <w:rPr>
                  <w:rFonts w:ascii="Cambria Math" w:hAnsi="Cambria Math" w:eastAsia="华文楷体"/>
                  <w:sz w:val="20"/>
                </w:rPr>
              </m:ctrlPr>
            </m:e>
          </m:nary>
          <m:r>
            <m:rPr/>
            <w:rPr>
              <w:rFonts w:hint="default" w:ascii="Cambria Math" w:hAnsi="Cambria Math" w:eastAsia="华文楷体"/>
              <w:sz w:val="20"/>
            </w:rPr>
            <m:t> dA</m:t>
          </m:r>
        </m:oMath>
      </m:oMathPara>
    </w:p>
    <w:p w14:paraId="02CDFFDA">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而实心单连通截面的扭矩为</w:t>
      </w:r>
    </w:p>
    <w:p w14:paraId="11D60894">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M=2αG</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r>
                <m:rPr/>
                <w:rPr>
                  <w:rFonts w:hint="default" w:ascii="Cambria Math" w:hAnsi="Cambria Math" w:eastAsia="华文楷体"/>
                  <w:sz w:val="20"/>
                </w:rPr>
                <m:t>Φ</m:t>
              </m:r>
              <m:ctrlPr>
                <w:rPr>
                  <w:rFonts w:ascii="Cambria Math" w:hAnsi="Cambria Math" w:eastAsia="华文楷体"/>
                  <w:sz w:val="20"/>
                </w:rPr>
              </m:ctrlPr>
            </m:e>
          </m:nary>
          <m:r>
            <m:rPr/>
            <w:rPr>
              <w:rFonts w:hint="default" w:ascii="Cambria Math" w:hAnsi="Cambria Math" w:eastAsia="华文楷体"/>
              <w:sz w:val="20"/>
            </w:rPr>
            <m:t> dA</m:t>
          </m:r>
        </m:oMath>
      </m:oMathPara>
    </w:p>
    <w:p w14:paraId="6AEF1CEF">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因此薄膜体积与扭矩之间有</w:t>
      </w:r>
    </w:p>
    <w:p w14:paraId="01A74961">
      <w:pPr>
        <w:pStyle w:val="164"/>
        <w:spacing w:before="40" w:after="120" w:line="252" w:lineRule="auto"/>
        <w:jc w:val="center"/>
        <w:rPr>
          <w:rFonts w:hint="eastAsia" w:ascii="华文楷体" w:hAnsi="华文楷体" w:eastAsia="华文楷体" w:cs="华文楷体"/>
        </w:rPr>
      </w:pPr>
      <w:r>
        <w:rPr>
          <w:rFonts w:hint="eastAsia" w:ascii="华文楷体" w:hAnsi="华文楷体" w:eastAsia="华文楷体" w:cs="华文楷体"/>
          <w:b w:val="0"/>
          <w:i w:val="0"/>
          <w:sz w:val="20"/>
        </w:rPr>
        <w:t>M=2V</w:t>
      </w:r>
    </w:p>
    <w:tbl>
      <w:tblPr>
        <w:tblStyle w:val="32"/>
        <w:tblW w:w="0" w:type="auto"/>
        <w:jc w:val="center"/>
        <w:tblLayout w:type="autofit"/>
        <w:tblCellMar>
          <w:top w:w="0" w:type="dxa"/>
          <w:left w:w="108" w:type="dxa"/>
          <w:bottom w:w="0" w:type="dxa"/>
          <w:right w:w="108" w:type="dxa"/>
        </w:tblCellMar>
      </w:tblPr>
      <w:tblGrid>
        <w:gridCol w:w="9524"/>
      </w:tblGrid>
      <w:tr w14:paraId="4411E526">
        <w:tblPrEx>
          <w:tblCellMar>
            <w:top w:w="0" w:type="dxa"/>
            <w:left w:w="108" w:type="dxa"/>
            <w:bottom w:w="0" w:type="dxa"/>
            <w:right w:w="108" w:type="dxa"/>
          </w:tblCellMar>
        </w:tblPrEx>
        <w:trPr>
          <w:jc w:val="center"/>
        </w:trPr>
        <w:tc>
          <w:tcPr>
            <w:tcW w:w="9524" w:type="dxa"/>
            <w:tcBorders>
              <w:top w:val="single" w:color="A9D18E" w:sz="10" w:space="0"/>
              <w:left w:val="single" w:color="A9D18E" w:sz="10" w:space="0"/>
              <w:bottom w:val="single" w:color="A9D18E" w:sz="10" w:space="0"/>
              <w:right w:val="single" w:color="A9D18E" w:sz="10" w:space="0"/>
            </w:tcBorders>
            <w:shd w:val="clear" w:color="auto" w:fill="E7F6ED"/>
            <w:tcMar>
              <w:top w:w="120" w:type="dxa"/>
              <w:left w:w="160" w:type="dxa"/>
              <w:bottom w:w="120" w:type="dxa"/>
              <w:right w:w="160" w:type="dxa"/>
            </w:tcMar>
            <w:vAlign w:val="center"/>
          </w:tcPr>
          <w:p w14:paraId="332AF702">
            <w:pPr>
              <w:spacing w:after="60" w:line="264" w:lineRule="auto"/>
              <w:rPr>
                <w:rFonts w:hint="eastAsia" w:ascii="华文楷体" w:hAnsi="华文楷体" w:eastAsia="华文楷体" w:cs="华文楷体"/>
              </w:rPr>
            </w:pPr>
            <w:r>
              <w:rPr>
                <w:rFonts w:hint="eastAsia" w:ascii="华文楷体" w:hAnsi="华文楷体" w:eastAsia="华文楷体" w:cs="华文楷体"/>
                <w:b/>
                <w:i w:val="0"/>
                <w:color w:val="1F4E79"/>
                <w:sz w:val="21"/>
              </w:rPr>
              <w:t>薄膜比拟中的三个对应</w:t>
            </w:r>
          </w:p>
          <w:p w14:paraId="0A5287C6">
            <w:pPr>
              <w:spacing w:after="40" w:line="269" w:lineRule="auto"/>
              <w:ind w:left="85"/>
              <w:jc w:val="center"/>
              <w:rPr>
                <w:rFonts w:hint="eastAsia" w:ascii="华文楷体" w:hAnsi="华文楷体" w:eastAsia="华文楷体" w:cs="华文楷体"/>
              </w:rPr>
            </w:pPr>
            <m:oMathPara>
              <m:oMath>
                <m:r>
                  <m:rPr/>
                  <w:rPr>
                    <w:rFonts w:hint="default" w:ascii="Cambria Math" w:hAnsi="Cambria Math" w:eastAsia="华文楷体"/>
                    <w:sz w:val="19"/>
                  </w:rPr>
                  <m:t>z↔αGΦ</m:t>
                </m:r>
              </m:oMath>
            </m:oMathPara>
          </w:p>
          <w:p w14:paraId="5B181850">
            <w:pPr>
              <w:spacing w:after="40" w:line="269" w:lineRule="auto"/>
              <w:ind w:left="85"/>
              <w:jc w:val="center"/>
              <w:rPr>
                <w:rFonts w:hint="eastAsia" w:ascii="华文楷体" w:hAnsi="华文楷体" w:eastAsia="华文楷体" w:cs="华文楷体"/>
              </w:rPr>
            </w:pPr>
            <m:oMathPara>
              <m:oMath>
                <m:f>
                  <m:fPr>
                    <m:ctrlPr>
                      <w:rPr>
                        <w:rFonts w:hint="default" w:ascii="Cambria Math" w:hAnsi="Cambria Math" w:eastAsia="华文楷体"/>
                        <w:sz w:val="19"/>
                      </w:rPr>
                    </m:ctrlPr>
                  </m:fPr>
                  <m:num>
                    <m:r>
                      <m:rPr/>
                      <w:rPr>
                        <w:rFonts w:hint="default" w:ascii="Cambria Math" w:hAnsi="Cambria Math" w:eastAsia="华文楷体"/>
                        <w:sz w:val="19"/>
                      </w:rPr>
                      <m:t>q</m:t>
                    </m:r>
                    <m:ctrlPr>
                      <w:rPr>
                        <w:rFonts w:ascii="Cambria Math" w:hAnsi="Cambria Math" w:eastAsia="华文楷体"/>
                        <w:sz w:val="19"/>
                      </w:rPr>
                    </m:ctrlPr>
                  </m:num>
                  <m:den>
                    <m:sSub>
                      <m:sSubPr>
                        <m:ctrlPr>
                          <w:rPr>
                            <w:rFonts w:hint="default" w:ascii="Cambria Math" w:hAnsi="Cambria Math" w:eastAsia="华文楷体"/>
                            <w:sz w:val="19"/>
                          </w:rPr>
                        </m:ctrlPr>
                      </m:sSubPr>
                      <m:e>
                        <m:r>
                          <m:rPr/>
                          <w:rPr>
                            <w:rFonts w:hint="default" w:ascii="Cambria Math" w:hAnsi="Cambria Math" w:eastAsia="华文楷体"/>
                            <w:sz w:val="19"/>
                          </w:rPr>
                          <m:t>F</m:t>
                        </m:r>
                        <m:ctrlPr>
                          <w:rPr>
                            <w:rFonts w:ascii="Cambria Math" w:hAnsi="Cambria Math" w:eastAsia="华文楷体"/>
                            <w:sz w:val="19"/>
                          </w:rPr>
                        </m:ctrlPr>
                      </m:e>
                      <m:sub>
                        <m:r>
                          <m:rPr/>
                          <w:rPr>
                            <w:rFonts w:hint="default" w:ascii="Cambria Math" w:hAnsi="Cambria Math" w:eastAsia="华文楷体"/>
                            <w:sz w:val="19"/>
                          </w:rPr>
                          <m:t>T</m:t>
                        </m:r>
                        <m:ctrlPr>
                          <w:rPr>
                            <w:rFonts w:ascii="Cambria Math" w:hAnsi="Cambria Math" w:eastAsia="华文楷体"/>
                            <w:sz w:val="19"/>
                          </w:rPr>
                        </m:ctrlPr>
                      </m:sub>
                    </m:sSub>
                    <m:ctrlPr>
                      <w:rPr>
                        <w:rFonts w:hint="default" w:ascii="Cambria Math" w:hAnsi="Cambria Math" w:eastAsia="华文楷体"/>
                        <w:sz w:val="19"/>
                      </w:rPr>
                    </m:ctrlPr>
                  </m:den>
                </m:f>
                <m:r>
                  <m:rPr/>
                  <w:rPr>
                    <w:rFonts w:hint="default" w:ascii="Cambria Math" w:hAnsi="Cambria Math" w:eastAsia="华文楷体"/>
                    <w:sz w:val="19"/>
                  </w:rPr>
                  <m:t>↔2αG</m:t>
                </m:r>
              </m:oMath>
            </m:oMathPara>
          </w:p>
          <w:p w14:paraId="49AB969C">
            <w:pPr>
              <w:spacing w:after="40" w:line="269" w:lineRule="auto"/>
              <w:ind w:left="85"/>
              <w:jc w:val="center"/>
              <w:rPr>
                <w:rFonts w:hint="eastAsia" w:ascii="华文楷体" w:hAnsi="华文楷体" w:eastAsia="华文楷体" w:cs="华文楷体"/>
              </w:rPr>
            </w:pPr>
            <m:oMathPara>
              <m:oMath>
                <m:r>
                  <m:rPr/>
                  <w:rPr>
                    <w:rFonts w:hint="default" w:ascii="Cambria Math" w:hAnsi="Cambria Math" w:eastAsia="华文楷体"/>
                    <w:sz w:val="19"/>
                  </w:rPr>
                  <m:t>2V↔M</m:t>
                </m:r>
              </m:oMath>
            </m:oMathPara>
          </w:p>
        </w:tc>
      </w:tr>
    </w:tbl>
    <w:p w14:paraId="247F08B5">
      <w:pPr>
        <w:spacing w:after="40"/>
        <w:rPr>
          <w:rFonts w:hint="eastAsia" w:ascii="华文楷体" w:hAnsi="华文楷体" w:eastAsia="华文楷体" w:cs="华文楷体"/>
        </w:rPr>
      </w:pPr>
    </w:p>
    <w:p w14:paraId="2C0DECEA">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9.3.4 如何从薄膜形状理解扭转应力</w:t>
      </w:r>
    </w:p>
    <w:p w14:paraId="04CA4690">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 xml:space="preserve">由于 z 与 </w:t>
      </w:r>
      <m:oMath>
        <m:r>
          <m:rPr/>
          <w:rPr>
            <w:rFonts w:hint="default" w:ascii="Cambria Math" w:hAnsi="Cambria Math" w:eastAsia="华文楷体"/>
            <w:sz w:val="21"/>
          </w:rPr>
          <m:t>Φ</m:t>
        </m:r>
      </m:oMath>
      <w:r>
        <w:rPr>
          <w:rFonts w:hint="eastAsia" w:ascii="华文楷体" w:hAnsi="华文楷体" w:eastAsia="华文楷体" w:cs="华文楷体"/>
          <w:b w:val="0"/>
          <w:i w:val="0"/>
          <w:sz w:val="21"/>
        </w:rPr>
        <w:t xml:space="preserve"> 成正比，薄膜垂度等高线就对应应力函数等值线。又因为剪应力由</w:t>
      </w:r>
      <m:oMath>
        <m:r>
          <m:rPr/>
          <w:rPr>
            <w:rFonts w:hint="default" w:ascii="Cambria Math" w:hAnsi="Cambria Math" w:eastAsia="华文楷体"/>
            <w:sz w:val="21"/>
          </w:rPr>
          <m:t>Φ</m:t>
        </m:r>
      </m:oMath>
      <w:r>
        <w:rPr>
          <w:rFonts w:hint="eastAsia" w:ascii="华文楷体" w:hAnsi="华文楷体" w:eastAsia="华文楷体" w:cs="华文楷体"/>
          <w:b w:val="0"/>
          <w:i w:val="0"/>
          <w:sz w:val="21"/>
        </w:rPr>
        <w:t xml:space="preserve"> 的一阶导数决定，所以薄膜斜率越大，截面剪应力越大。</w:t>
      </w:r>
    </w:p>
    <w:p w14:paraId="4D5C7428">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zx</m:t>
              </m:r>
              <m:ctrlPr>
                <w:rPr>
                  <w:rFonts w:ascii="Cambria Math" w:hAnsi="Cambria Math" w:eastAsia="华文楷体"/>
                  <w:sz w:val="20"/>
                </w:rPr>
              </m:ctrlPr>
            </m:sub>
          </m:sSub>
          <m:r>
            <m:rPr/>
            <w:rPr>
              <w:rFonts w:hint="default" w:ascii="Cambria Math" w:hAnsi="Cambria Math" w:eastAsia="华文楷体"/>
              <w:sz w:val="20"/>
            </w:rPr>
            <m:t>=αG</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∂z</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oMath>
      </m:oMathPara>
    </w:p>
    <w:p w14:paraId="26EF4C90">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zy</m:t>
              </m:r>
              <m:ctrlPr>
                <w:rPr>
                  <w:rFonts w:ascii="Cambria Math" w:hAnsi="Cambria Math" w:eastAsia="华文楷体"/>
                  <w:sz w:val="20"/>
                </w:rPr>
              </m:ctrlPr>
            </m:sub>
          </m:sSub>
          <m:r>
            <m:rPr/>
            <w:rPr>
              <w:rFonts w:hint="default" w:ascii="Cambria Math" w:hAnsi="Cambria Math" w:eastAsia="华文楷体"/>
              <w:sz w:val="20"/>
            </w:rPr>
            <m:t>=−αG</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∂z</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oMath>
      </m:oMathPara>
    </w:p>
    <w:p w14:paraId="639F5FCF">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因此薄膜比拟法给出的直观判断是：截面边界附近薄膜斜率往往较大，剪应力也更容易较大；凹角、槽口、薄壁连接处等位置若导致垂度曲面斜率急剧变化，就会形成明显的应力集中。</w:t>
      </w:r>
    </w:p>
    <w:p w14:paraId="03AD3E0B">
      <w:pPr>
        <w:pStyle w:val="3"/>
        <w:spacing w:before="200" w:after="120"/>
        <w:rPr>
          <w:rFonts w:hint="eastAsia" w:ascii="华文楷体" w:hAnsi="华文楷体" w:eastAsia="华文楷体" w:cs="华文楷体"/>
        </w:rPr>
      </w:pPr>
      <w:r>
        <w:rPr>
          <w:rFonts w:hint="eastAsia" w:ascii="华文楷体" w:hAnsi="华文楷体" w:eastAsia="华文楷体" w:cs="华文楷体"/>
          <w:b/>
          <w:color w:val="1F4E79"/>
          <w:sz w:val="32"/>
        </w:rPr>
        <w:t>9.4 椭圆截面杆的扭转</w:t>
      </w:r>
    </w:p>
    <w:p w14:paraId="2348C6A0">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9.4.1 截面方程与应力函数选取</w:t>
      </w:r>
    </w:p>
    <w:p w14:paraId="48D80793">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椭圆截面边界为</w:t>
      </w:r>
    </w:p>
    <w:p w14:paraId="1C23D829">
      <w:pPr>
        <w:pStyle w:val="164"/>
        <w:spacing w:before="40" w:after="120" w:line="252" w:lineRule="auto"/>
        <w:jc w:val="center"/>
        <w:rPr>
          <w:rFonts w:hint="eastAsia" w:ascii="华文楷体" w:hAnsi="华文楷体" w:eastAsia="华文楷体" w:cs="华文楷体"/>
        </w:rPr>
      </w:pPr>
      <m:oMathPara>
        <m:oMath>
          <m:f>
            <m:fPr>
              <m:ctrlPr>
                <w:rPr>
                  <w:rFonts w:hint="default" w:ascii="Cambria Math" w:hAnsi="Cambria Math" w:eastAsia="华文楷体"/>
                  <w:sz w:val="20"/>
                </w:rPr>
              </m:ctrlPr>
            </m:fPr>
            <m:num>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num>
            <m:den>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sSup>
                <m:sSupPr>
                  <m:ctrlPr>
                    <w:rPr>
                      <w:rFonts w:hint="default" w:ascii="Cambria Math" w:hAnsi="Cambria Math" w:eastAsia="华文楷体"/>
                      <w:sz w:val="20"/>
                    </w:rPr>
                  </m:ctrlPr>
                </m:sSupPr>
                <m:e>
                  <m:r>
                    <m:rPr/>
                    <w:rPr>
                      <w:rFonts w:hint="default" w:ascii="Cambria Math" w:hAnsi="Cambria Math" w:eastAsia="华文楷体"/>
                      <w:sz w:val="20"/>
                    </w:rPr>
                    <m:t>y</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num>
            <m:den>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r>
            <m:rPr/>
            <w:rPr>
              <w:rFonts w:hint="default" w:ascii="Cambria Math" w:hAnsi="Cambria Math" w:eastAsia="华文楷体"/>
              <w:sz w:val="20"/>
            </w:rPr>
            <m:t>=1</m:t>
          </m:r>
        </m:oMath>
      </m:oMathPara>
    </w:p>
    <w:p w14:paraId="4955F92F">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由于实心单连通截面上可取</w:t>
      </w:r>
      <m:oMath>
        <m:r>
          <m:rPr/>
          <w:rPr>
            <w:rFonts w:hint="default" w:ascii="Cambria Math" w:hAnsi="Cambria Math" w:eastAsia="华文楷体"/>
            <w:sz w:val="21"/>
          </w:rPr>
          <m:t>Φ=0</m:t>
        </m:r>
      </m:oMath>
      <w:r>
        <w:rPr>
          <w:rFonts w:hint="eastAsia" w:ascii="华文楷体" w:hAnsi="华文楷体" w:eastAsia="华文楷体" w:cs="华文楷体"/>
          <w:b w:val="0"/>
          <w:i w:val="0"/>
          <w:sz w:val="21"/>
        </w:rPr>
        <w:t>，因此可设应力函数为边界方程的倍数：</w:t>
      </w:r>
    </w:p>
    <w:p w14:paraId="1F75EC15">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Φ=B</m:t>
          </m:r>
          <m:d>
            <m:dPr>
              <m:ctrlPr>
                <w:rPr>
                  <w:rFonts w:hint="default" w:ascii="Cambria Math" w:hAnsi="Cambria Math" w:eastAsia="华文楷体"/>
                  <w:sz w:val="20"/>
                </w:rPr>
              </m:ctrlPr>
            </m:dPr>
            <m:e>
              <m:f>
                <m:fPr>
                  <m:ctrlPr>
                    <w:rPr>
                      <w:rFonts w:hint="default" w:ascii="Cambria Math" w:hAnsi="Cambria Math" w:eastAsia="华文楷体"/>
                      <w:sz w:val="20"/>
                    </w:rPr>
                  </m:ctrlPr>
                </m:fPr>
                <m:num>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num>
                <m:den>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sSup>
                    <m:sSupPr>
                      <m:ctrlPr>
                        <w:rPr>
                          <w:rFonts w:hint="default" w:ascii="Cambria Math" w:hAnsi="Cambria Math" w:eastAsia="华文楷体"/>
                          <w:sz w:val="20"/>
                        </w:rPr>
                      </m:ctrlPr>
                    </m:sSupPr>
                    <m:e>
                      <m:r>
                        <m:rPr/>
                        <w:rPr>
                          <w:rFonts w:hint="default" w:ascii="Cambria Math" w:hAnsi="Cambria Math" w:eastAsia="华文楷体"/>
                          <w:sz w:val="20"/>
                        </w:rPr>
                        <m:t>y</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num>
                <m:den>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r>
                <m:rPr/>
                <w:rPr>
                  <w:rFonts w:hint="default" w:ascii="Cambria Math" w:hAnsi="Cambria Math" w:eastAsia="华文楷体"/>
                  <w:sz w:val="20"/>
                </w:rPr>
                <m:t>−1</m:t>
              </m:r>
              <m:ctrlPr>
                <w:rPr>
                  <w:rFonts w:hint="default" w:ascii="Cambria Math" w:hAnsi="Cambria Math" w:eastAsia="华文楷体"/>
                  <w:sz w:val="20"/>
                </w:rPr>
              </m:ctrlPr>
            </m:e>
          </m:d>
        </m:oMath>
      </m:oMathPara>
    </w:p>
    <w:p w14:paraId="32D39188">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 xml:space="preserve">将其代入控制方程 </w:t>
      </w:r>
      <m:oMath>
        <m:sSup>
          <m:sSupPr>
            <m:ctrlPr>
              <w:rPr>
                <w:rFonts w:hint="default" w:ascii="Cambria Math" w:hAnsi="Cambria Math" w:eastAsia="华文楷体"/>
                <w:sz w:val="21"/>
              </w:rPr>
            </m:ctrlPr>
          </m:sSupPr>
          <m:e>
            <m:r>
              <m:rPr/>
              <w:rPr>
                <w:rFonts w:hint="default" w:ascii="Cambria Math" w:hAnsi="Cambria Math" w:eastAsia="华文楷体"/>
                <w:sz w:val="21"/>
              </w:rPr>
              <m:t>∇</m:t>
            </m:r>
            <m:ctrlPr>
              <w:rPr>
                <w:rFonts w:ascii="Cambria Math" w:hAnsi="Cambria Math" w:eastAsia="华文楷体"/>
                <w:sz w:val="21"/>
              </w:rPr>
            </m:ctrlPr>
          </m:e>
          <m:sup>
            <m:r>
              <m:rPr/>
              <w:rPr>
                <w:rFonts w:hint="default" w:ascii="Cambria Math" w:hAnsi="Cambria Math" w:eastAsia="华文楷体"/>
                <w:sz w:val="21"/>
              </w:rPr>
              <m:t>2</m:t>
            </m:r>
            <m:ctrlPr>
              <w:rPr>
                <w:rFonts w:ascii="Cambria Math" w:hAnsi="Cambria Math" w:eastAsia="华文楷体"/>
                <w:sz w:val="21"/>
              </w:rPr>
            </m:ctrlPr>
          </m:sup>
        </m:sSup>
        <m:r>
          <m:rPr/>
          <w:rPr>
            <w:rFonts w:hint="default" w:ascii="Cambria Math" w:hAnsi="Cambria Math" w:eastAsia="华文楷体"/>
            <w:sz w:val="21"/>
          </w:rPr>
          <m:t>Φ=−2</m:t>
        </m:r>
      </m:oMath>
      <w:r>
        <w:rPr>
          <w:rFonts w:hint="eastAsia" w:ascii="华文楷体" w:hAnsi="华文楷体" w:eastAsia="华文楷体" w:cs="华文楷体"/>
          <w:b w:val="0"/>
          <w:i w:val="0"/>
          <w:sz w:val="21"/>
        </w:rPr>
        <w:t>。因为</w:t>
      </w:r>
    </w:p>
    <w:p w14:paraId="0602603D">
      <w:pPr>
        <w:pStyle w:val="164"/>
        <w:spacing w:before="40" w:after="120" w:line="252" w:lineRule="auto"/>
        <w:jc w:val="center"/>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Φ=2B</m:t>
          </m:r>
          <m:d>
            <m:dPr>
              <m:ctrlPr>
                <w:rPr>
                  <w:rFonts w:hint="default" w:ascii="Cambria Math" w:hAnsi="Cambria Math" w:eastAsia="华文楷体"/>
                  <w:sz w:val="20"/>
                </w:rPr>
              </m:ctrlPr>
            </m:dPr>
            <m:e>
              <m:f>
                <m:fPr>
                  <m:ctrlPr>
                    <w:rPr>
                      <w:rFonts w:hint="default" w:ascii="Cambria Math" w:hAnsi="Cambria Math" w:eastAsia="华文楷体"/>
                      <w:sz w:val="20"/>
                    </w:rPr>
                  </m:ctrlPr>
                </m:fPr>
                <m:num>
                  <m:r>
                    <m:rPr/>
                    <w:rPr>
                      <w:rFonts w:hint="default" w:ascii="Cambria Math" w:hAnsi="Cambria Math" w:eastAsia="华文楷体"/>
                      <w:sz w:val="20"/>
                    </w:rPr>
                    <m:t>1</m:t>
                  </m:r>
                  <m:ctrlPr>
                    <w:rPr>
                      <w:rFonts w:ascii="Cambria Math" w:hAnsi="Cambria Math" w:eastAsia="华文楷体"/>
                      <w:sz w:val="20"/>
                    </w:rPr>
                  </m:ctrlPr>
                </m:num>
                <m:den>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1</m:t>
                  </m:r>
                  <m:ctrlPr>
                    <w:rPr>
                      <w:rFonts w:hint="default" w:ascii="Cambria Math" w:hAnsi="Cambria Math" w:eastAsia="华文楷体"/>
                      <w:sz w:val="20"/>
                    </w:rPr>
                  </m:ctrlPr>
                </m:num>
                <m:den>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ctrlPr>
                <w:rPr>
                  <w:rFonts w:hint="default" w:ascii="Cambria Math" w:hAnsi="Cambria Math" w:eastAsia="华文楷体"/>
                  <w:sz w:val="20"/>
                </w:rPr>
              </m:ctrlPr>
            </m:e>
          </m:d>
        </m:oMath>
      </m:oMathPara>
    </w:p>
    <w:p w14:paraId="1886FF43">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所以</w:t>
      </w:r>
    </w:p>
    <w:p w14:paraId="3B0CFA51">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2B</m:t>
          </m:r>
          <m:d>
            <m:dPr>
              <m:ctrlPr>
                <w:rPr>
                  <w:rFonts w:hint="default" w:ascii="Cambria Math" w:hAnsi="Cambria Math" w:eastAsia="华文楷体"/>
                  <w:sz w:val="20"/>
                </w:rPr>
              </m:ctrlPr>
            </m:dPr>
            <m:e>
              <m:f>
                <m:fPr>
                  <m:ctrlPr>
                    <w:rPr>
                      <w:rFonts w:hint="default" w:ascii="Cambria Math" w:hAnsi="Cambria Math" w:eastAsia="华文楷体"/>
                      <w:sz w:val="20"/>
                    </w:rPr>
                  </m:ctrlPr>
                </m:fPr>
                <m:num>
                  <m:r>
                    <m:rPr/>
                    <w:rPr>
                      <w:rFonts w:hint="default" w:ascii="Cambria Math" w:hAnsi="Cambria Math" w:eastAsia="华文楷体"/>
                      <w:sz w:val="20"/>
                    </w:rPr>
                    <m:t>1</m:t>
                  </m:r>
                  <m:ctrlPr>
                    <w:rPr>
                      <w:rFonts w:ascii="Cambria Math" w:hAnsi="Cambria Math" w:eastAsia="华文楷体"/>
                      <w:sz w:val="20"/>
                    </w:rPr>
                  </m:ctrlPr>
                </m:num>
                <m:den>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1</m:t>
                  </m:r>
                  <m:ctrlPr>
                    <w:rPr>
                      <w:rFonts w:hint="default" w:ascii="Cambria Math" w:hAnsi="Cambria Math" w:eastAsia="华文楷体"/>
                      <w:sz w:val="20"/>
                    </w:rPr>
                  </m:ctrlPr>
                </m:num>
                <m:den>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ctrlPr>
                <w:rPr>
                  <w:rFonts w:hint="default" w:ascii="Cambria Math" w:hAnsi="Cambria Math" w:eastAsia="华文楷体"/>
                  <w:sz w:val="20"/>
                </w:rPr>
              </m:ctrlPr>
            </m:e>
          </m:d>
          <m:r>
            <m:rPr/>
            <w:rPr>
              <w:rFonts w:hint="default" w:ascii="Cambria Math" w:hAnsi="Cambria Math" w:eastAsia="华文楷体"/>
              <w:sz w:val="20"/>
            </w:rPr>
            <m:t>=−2</m:t>
          </m:r>
        </m:oMath>
      </m:oMathPara>
    </w:p>
    <w:p w14:paraId="7853AEDC">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B=−</m:t>
          </m:r>
          <m:f>
            <m:fPr>
              <m:ctrlPr>
                <w:rPr>
                  <w:rFonts w:hint="default" w:ascii="Cambria Math" w:hAnsi="Cambria Math" w:eastAsia="华文楷体"/>
                  <w:sz w:val="20"/>
                </w:rPr>
              </m:ctrlPr>
            </m:fPr>
            <m:num>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num>
            <m:den>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oMath>
      </m:oMathPara>
    </w:p>
    <w:p w14:paraId="019B41C5">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因此可写为</w:t>
      </w:r>
    </w:p>
    <w:p w14:paraId="2688FC90">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Φ=</m:t>
          </m:r>
          <m:f>
            <m:fPr>
              <m:ctrlPr>
                <w:rPr>
                  <w:rFonts w:hint="default" w:ascii="Cambria Math" w:hAnsi="Cambria Math" w:eastAsia="华文楷体"/>
                  <w:sz w:val="20"/>
                </w:rPr>
              </m:ctrlPr>
            </m:fPr>
            <m:num>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num>
            <m:den>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d>
            <m:dPr>
              <m:ctrlPr>
                <w:rPr>
                  <w:rFonts w:hint="default" w:ascii="Cambria Math" w:hAnsi="Cambria Math" w:eastAsia="华文楷体"/>
                  <w:sz w:val="20"/>
                </w:rPr>
              </m:ctrlPr>
            </m:dPr>
            <m:e>
              <m:r>
                <m:rPr/>
                <w:rPr>
                  <w:rFonts w:hint="default" w:ascii="Cambria Math" w:hAnsi="Cambria Math" w:eastAsia="华文楷体"/>
                  <w:sz w:val="20"/>
                </w:rPr>
                <m:t>1−</m:t>
              </m:r>
              <m:f>
                <m:fPr>
                  <m:ctrlPr>
                    <w:rPr>
                      <w:rFonts w:hint="default" w:ascii="Cambria Math" w:hAnsi="Cambria Math" w:eastAsia="华文楷体"/>
                      <w:sz w:val="20"/>
                    </w:rPr>
                  </m:ctrlPr>
                </m:fPr>
                <m:num>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num>
                <m:den>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sSup>
                    <m:sSupPr>
                      <m:ctrlPr>
                        <w:rPr>
                          <w:rFonts w:hint="default" w:ascii="Cambria Math" w:hAnsi="Cambria Math" w:eastAsia="华文楷体"/>
                          <w:sz w:val="20"/>
                        </w:rPr>
                      </m:ctrlPr>
                    </m:sSupPr>
                    <m:e>
                      <m:r>
                        <m:rPr/>
                        <w:rPr>
                          <w:rFonts w:hint="default" w:ascii="Cambria Math" w:hAnsi="Cambria Math" w:eastAsia="华文楷体"/>
                          <w:sz w:val="20"/>
                        </w:rPr>
                        <m:t>y</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num>
                <m:den>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ctrlPr>
                <w:rPr>
                  <w:rFonts w:hint="default" w:ascii="Cambria Math" w:hAnsi="Cambria Math" w:eastAsia="华文楷体"/>
                  <w:sz w:val="20"/>
                </w:rPr>
              </m:ctrlPr>
            </m:e>
          </m:d>
        </m:oMath>
      </m:oMathPara>
    </w:p>
    <w:p w14:paraId="461AA009">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9.4.2 剪应力分量</w:t>
      </w:r>
    </w:p>
    <w:p w14:paraId="23F21438">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由应力函数法</w:t>
      </w:r>
    </w:p>
    <w:p w14:paraId="325C9175">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xz</m:t>
              </m:r>
              <m:ctrlPr>
                <w:rPr>
                  <w:rFonts w:ascii="Cambria Math" w:hAnsi="Cambria Math" w:eastAsia="华文楷体"/>
                  <w:sz w:val="20"/>
                </w:rPr>
              </m:ctrlPr>
            </m:sub>
          </m:sSub>
          <m:r>
            <m:rPr/>
            <w:rPr>
              <w:rFonts w:hint="default" w:ascii="Cambria Math" w:hAnsi="Cambria Math" w:eastAsia="华文楷体"/>
              <w:sz w:val="20"/>
            </w:rPr>
            <m:t>=αG</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r>
            <m:rPr/>
            <w:rPr>
              <w:rFonts w:hint="default" w:ascii="Cambria Math" w:hAnsi="Cambria Math" w:eastAsia="华文楷体"/>
              <w:sz w:val="20"/>
            </w:rPr>
            <m:t>,  </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yz</m:t>
              </m:r>
              <m:ctrlPr>
                <w:rPr>
                  <w:rFonts w:ascii="Cambria Math" w:hAnsi="Cambria Math" w:eastAsia="华文楷体"/>
                  <w:sz w:val="20"/>
                </w:rPr>
              </m:ctrlPr>
            </m:sub>
          </m:sSub>
          <m:r>
            <m:rPr/>
            <w:rPr>
              <w:rFonts w:hint="default" w:ascii="Cambria Math" w:hAnsi="Cambria Math" w:eastAsia="华文楷体"/>
              <w:sz w:val="20"/>
            </w:rPr>
            <m:t>=−αG</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∂x</m:t>
              </m:r>
              <m:ctrlPr>
                <w:rPr>
                  <w:rFonts w:ascii="Cambria Math" w:hAnsi="Cambria Math" w:eastAsia="华文楷体"/>
                  <w:sz w:val="20"/>
                </w:rPr>
              </m:ctrlPr>
            </m:den>
          </m:f>
        </m:oMath>
      </m:oMathPara>
    </w:p>
    <w:p w14:paraId="72EFAA1A">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先求偏导数：</w:t>
      </w:r>
    </w:p>
    <w:p w14:paraId="114F6E56">
      <w:pPr>
        <w:pStyle w:val="164"/>
        <w:spacing w:before="40" w:after="120" w:line="252" w:lineRule="auto"/>
        <w:jc w:val="center"/>
        <w:rPr>
          <w:rFonts w:hint="eastAsia" w:ascii="华文楷体" w:hAnsi="华文楷体" w:eastAsia="华文楷体" w:cs="华文楷体"/>
        </w:rPr>
      </w:pPr>
      <m:oMathPara>
        <m:oMath>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∂y</m:t>
              </m:r>
              <m:ctrlPr>
                <w:rPr>
                  <w:rFonts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2</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y</m:t>
              </m:r>
              <m:ctrlPr>
                <w:rPr>
                  <w:rFonts w:hint="default" w:ascii="Cambria Math" w:hAnsi="Cambria Math" w:eastAsia="华文楷体"/>
                  <w:sz w:val="20"/>
                </w:rPr>
              </m:ctrlPr>
            </m:num>
            <m:den>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r>
            <m:rPr/>
            <w:rPr>
              <w:rFonts w:hint="default" w:ascii="Cambria Math" w:hAnsi="Cambria Math" w:eastAsia="华文楷体"/>
              <w:sz w:val="20"/>
            </w:rPr>
            <m:t>,  </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hint="default" w:ascii="Cambria Math" w:hAnsi="Cambria Math" w:eastAsia="华文楷体"/>
                  <w:sz w:val="20"/>
                </w:rPr>
              </m:ctrlPr>
            </m:num>
            <m:den>
              <m:r>
                <m:rPr/>
                <w:rPr>
                  <w:rFonts w:hint="default" w:ascii="Cambria Math" w:hAnsi="Cambria Math" w:eastAsia="华文楷体"/>
                  <w:sz w:val="20"/>
                </w:rPr>
                <m:t>∂x</m:t>
              </m:r>
              <m:ctrlPr>
                <w:rPr>
                  <w:rFonts w:hint="default"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2</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x</m:t>
              </m:r>
              <m:ctrlPr>
                <w:rPr>
                  <w:rFonts w:hint="default" w:ascii="Cambria Math" w:hAnsi="Cambria Math" w:eastAsia="华文楷体"/>
                  <w:sz w:val="20"/>
                </w:rPr>
              </m:ctrlPr>
            </m:num>
            <m:den>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oMath>
      </m:oMathPara>
    </w:p>
    <w:p w14:paraId="7BE13323">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所以</w:t>
      </w:r>
    </w:p>
    <w:p w14:paraId="44AA36DF">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xz</m:t>
              </m:r>
              <m:ctrlPr>
                <w:rPr>
                  <w:rFonts w:ascii="Cambria Math" w:hAnsi="Cambria Math" w:eastAsia="华文楷体"/>
                  <w:sz w:val="20"/>
                </w:rPr>
              </m:ctrlPr>
            </m:sub>
          </m:sSub>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2αG</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num>
            <m:den>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r>
            <m:rPr/>
            <w:rPr>
              <w:rFonts w:hint="default" w:ascii="Cambria Math" w:hAnsi="Cambria Math" w:eastAsia="华文楷体"/>
              <w:sz w:val="20"/>
            </w:rPr>
            <m:t>y</m:t>
          </m:r>
        </m:oMath>
      </m:oMathPara>
    </w:p>
    <w:p w14:paraId="575F273B">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yz</m:t>
              </m:r>
              <m:ctrlPr>
                <w:rPr>
                  <w:rFonts w:ascii="Cambria Math" w:hAnsi="Cambria Math" w:eastAsia="华文楷体"/>
                  <w:sz w:val="20"/>
                </w:rPr>
              </m:ctrlPr>
            </m:sub>
          </m:sSub>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2αG</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num>
            <m:den>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r>
            <m:rPr/>
            <w:rPr>
              <w:rFonts w:hint="default" w:ascii="Cambria Math" w:hAnsi="Cambria Math" w:eastAsia="华文楷体"/>
              <w:sz w:val="20"/>
            </w:rPr>
            <m:t>x</m:t>
          </m:r>
        </m:oMath>
      </m:oMathPara>
    </w:p>
    <w:p w14:paraId="0BBC70CC">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9.4.3 抗扭刚度与单位长度扭转角</w:t>
      </w:r>
    </w:p>
    <w:p w14:paraId="2A20AE33">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对椭圆区域，有积分结果</w:t>
      </w:r>
    </w:p>
    <w:p w14:paraId="544D4B59">
      <w:pPr>
        <w:pStyle w:val="164"/>
        <w:spacing w:before="40" w:after="120" w:line="252" w:lineRule="auto"/>
        <w:jc w:val="center"/>
        <w:rPr>
          <w:rFonts w:hint="eastAsia" w:ascii="华文楷体" w:hAnsi="华文楷体" w:eastAsia="华文楷体" w:cs="华文楷体"/>
        </w:rPr>
      </w:pPr>
      <m:oMathPara>
        <m:oMath>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sSup>
                <m:sSupPr>
                  <m:ctrlPr>
                    <w:rPr>
                      <w:rFonts w:hint="default" w:ascii="Cambria Math" w:hAnsi="Cambria Math" w:eastAsia="华文楷体"/>
                      <w:sz w:val="20"/>
                    </w:rPr>
                  </m:ctrlPr>
                </m:sSupPr>
                <m:e>
                  <m:r>
                    <m:rPr/>
                    <w:rPr>
                      <w:rFonts w:hint="default" w:ascii="Cambria Math" w:hAnsi="Cambria Math" w:eastAsia="华文楷体"/>
                      <w:sz w:val="20"/>
                    </w:rPr>
                    <m:t>x</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e>
          </m:nary>
          <m:r>
            <m:rPr/>
            <w:rPr>
              <w:rFonts w:hint="default" w:ascii="Cambria Math" w:hAnsi="Cambria Math" w:eastAsia="华文楷体"/>
              <w:sz w:val="20"/>
            </w:rPr>
            <m:t> dA=</m:t>
          </m:r>
          <m:f>
            <m:fPr>
              <m:ctrlPr>
                <w:rPr>
                  <w:rFonts w:hint="default" w:ascii="Cambria Math" w:hAnsi="Cambria Math" w:eastAsia="华文楷体"/>
                  <w:sz w:val="20"/>
                </w:rPr>
              </m:ctrlPr>
            </m:fPr>
            <m:num>
              <m:r>
                <m:rPr/>
                <w:rPr>
                  <w:rFonts w:hint="default" w:ascii="Cambria Math" w:hAnsi="Cambria Math" w:eastAsia="华文楷体"/>
                  <w:sz w:val="20"/>
                </w:rPr>
                <m:t>π</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3</m:t>
                  </m:r>
                  <m:ctrlPr>
                    <w:rPr>
                      <w:rFonts w:ascii="Cambria Math" w:hAnsi="Cambria Math" w:eastAsia="华文楷体"/>
                      <w:sz w:val="20"/>
                    </w:rPr>
                  </m:ctrlPr>
                </m:sup>
              </m:sSup>
              <m:r>
                <m:rPr/>
                <w:rPr>
                  <w:rFonts w:hint="default" w:ascii="Cambria Math" w:hAnsi="Cambria Math" w:eastAsia="华文楷体"/>
                  <w:sz w:val="20"/>
                </w:rPr>
                <m:t>b</m:t>
              </m:r>
              <m:ctrlPr>
                <w:rPr>
                  <w:rFonts w:hint="default" w:ascii="Cambria Math" w:hAnsi="Cambria Math" w:eastAsia="华文楷体"/>
                  <w:sz w:val="20"/>
                </w:rPr>
              </m:ctrlPr>
            </m:num>
            <m:den>
              <m:r>
                <m:rPr/>
                <w:rPr>
                  <w:rFonts w:hint="default" w:ascii="Cambria Math" w:hAnsi="Cambria Math" w:eastAsia="华文楷体"/>
                  <w:sz w:val="20"/>
                </w:rPr>
                <m:t>4</m:t>
              </m:r>
              <m:ctrlPr>
                <w:rPr>
                  <w:rFonts w:hint="default" w:ascii="Cambria Math" w:hAnsi="Cambria Math" w:eastAsia="华文楷体"/>
                  <w:sz w:val="20"/>
                </w:rPr>
              </m:ctrlPr>
            </m:den>
          </m:f>
          <m:r>
            <m:rPr/>
            <w:rPr>
              <w:rFonts w:hint="default" w:ascii="Cambria Math" w:hAnsi="Cambria Math" w:eastAsia="华文楷体"/>
              <w:sz w:val="20"/>
            </w:rPr>
            <m:t>,  </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hint="default" w:ascii="Cambria Math" w:hAnsi="Cambria Math" w:eastAsia="华文楷体"/>
                  <w:sz w:val="20"/>
                </w:rPr>
              </m:ctrlPr>
            </m:sub>
            <m:sup>
              <m:ctrlPr>
                <w:rPr>
                  <w:rFonts w:hint="default" w:ascii="Cambria Math" w:hAnsi="Cambria Math" w:eastAsia="华文楷体"/>
                  <w:sz w:val="20"/>
                </w:rPr>
              </m:ctrlPr>
            </m:sup>
            <m:e>
              <m:sSup>
                <m:sSupPr>
                  <m:ctrlPr>
                    <w:rPr>
                      <w:rFonts w:hint="default" w:ascii="Cambria Math" w:hAnsi="Cambria Math" w:eastAsia="华文楷体"/>
                      <w:sz w:val="20"/>
                    </w:rPr>
                  </m:ctrlPr>
                </m:sSupPr>
                <m:e>
                  <m:r>
                    <m:rPr/>
                    <w:rPr>
                      <w:rFonts w:hint="default" w:ascii="Cambria Math" w:hAnsi="Cambria Math" w:eastAsia="华文楷体"/>
                      <w:sz w:val="20"/>
                    </w:rPr>
                    <m:t>y</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e>
          </m:nary>
          <m:r>
            <m:rPr/>
            <w:rPr>
              <w:rFonts w:hint="default" w:ascii="Cambria Math" w:hAnsi="Cambria Math" w:eastAsia="华文楷体"/>
              <w:sz w:val="20"/>
            </w:rPr>
            <m:t> dA=</m:t>
          </m:r>
          <m:f>
            <m:fPr>
              <m:ctrlPr>
                <w:rPr>
                  <w:rFonts w:hint="default" w:ascii="Cambria Math" w:hAnsi="Cambria Math" w:eastAsia="华文楷体"/>
                  <w:sz w:val="20"/>
                </w:rPr>
              </m:ctrlPr>
            </m:fPr>
            <m:num>
              <m:r>
                <m:rPr/>
                <w:rPr>
                  <w:rFonts w:hint="default" w:ascii="Cambria Math" w:hAnsi="Cambria Math" w:eastAsia="华文楷体"/>
                  <w:sz w:val="20"/>
                </w:rPr>
                <m:t>πa</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3</m:t>
                  </m:r>
                  <m:ctrlPr>
                    <w:rPr>
                      <w:rFonts w:ascii="Cambria Math" w:hAnsi="Cambria Math" w:eastAsia="华文楷体"/>
                      <w:sz w:val="20"/>
                    </w:rPr>
                  </m:ctrlPr>
                </m:sup>
              </m:sSup>
              <m:ctrlPr>
                <w:rPr>
                  <w:rFonts w:hint="default" w:ascii="Cambria Math" w:hAnsi="Cambria Math" w:eastAsia="华文楷体"/>
                  <w:sz w:val="20"/>
                </w:rPr>
              </m:ctrlPr>
            </m:num>
            <m:den>
              <m:r>
                <m:rPr/>
                <w:rPr>
                  <w:rFonts w:hint="default" w:ascii="Cambria Math" w:hAnsi="Cambria Math" w:eastAsia="华文楷体"/>
                  <w:sz w:val="20"/>
                </w:rPr>
                <m:t>4</m:t>
              </m:r>
              <m:ctrlPr>
                <w:rPr>
                  <w:rFonts w:hint="default" w:ascii="Cambria Math" w:hAnsi="Cambria Math" w:eastAsia="华文楷体"/>
                  <w:sz w:val="20"/>
                </w:rPr>
              </m:ctrlPr>
            </m:den>
          </m:f>
          <m:r>
            <m:rPr/>
            <w:rPr>
              <w:rFonts w:hint="default" w:ascii="Cambria Math" w:hAnsi="Cambria Math" w:eastAsia="华文楷体"/>
              <w:sz w:val="20"/>
            </w:rPr>
            <m:t>,  </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hint="default" w:ascii="Cambria Math" w:hAnsi="Cambria Math" w:eastAsia="华文楷体"/>
                  <w:sz w:val="20"/>
                </w:rPr>
              </m:ctrlPr>
            </m:sub>
            <m:sup>
              <m:ctrlPr>
                <w:rPr>
                  <w:rFonts w:hint="default" w:ascii="Cambria Math" w:hAnsi="Cambria Math" w:eastAsia="华文楷体"/>
                  <w:sz w:val="20"/>
                </w:rPr>
              </m:ctrlPr>
            </m:sup>
            <m:e>
              <m:r>
                <m:rPr/>
                <w:rPr>
                  <w:rFonts w:hint="default" w:ascii="Cambria Math" w:hAnsi="Cambria Math" w:eastAsia="华文楷体"/>
                  <w:sz w:val="20"/>
                </w:rPr>
                <m:t>d</m:t>
              </m:r>
              <m:ctrlPr>
                <w:rPr>
                  <w:rFonts w:hint="default" w:ascii="Cambria Math" w:hAnsi="Cambria Math" w:eastAsia="华文楷体"/>
                  <w:sz w:val="20"/>
                </w:rPr>
              </m:ctrlPr>
            </m:e>
          </m:nary>
          <m:r>
            <m:rPr/>
            <w:rPr>
              <w:rFonts w:hint="default" w:ascii="Cambria Math" w:hAnsi="Cambria Math" w:eastAsia="华文楷体"/>
              <w:sz w:val="20"/>
            </w:rPr>
            <m:t>A=πab</m:t>
          </m:r>
        </m:oMath>
      </m:oMathPara>
    </w:p>
    <w:p w14:paraId="7F1FEE03">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由</w:t>
      </w:r>
      <m:oMath>
        <m:r>
          <m:rPr/>
          <w:rPr>
            <w:rFonts w:hint="default" w:ascii="Cambria Math" w:hAnsi="Cambria Math" w:eastAsia="华文楷体"/>
            <w:sz w:val="21"/>
          </w:rPr>
          <m:t>D=2</m:t>
        </m:r>
        <m:nary>
          <m:naryPr>
            <m:chr m:val="∬"/>
            <m:limLoc m:val="subSup"/>
            <m:supHide m:val="1"/>
            <m:ctrlPr>
              <w:rPr>
                <w:rFonts w:hint="default" w:ascii="Cambria Math" w:hAnsi="Cambria Math" w:eastAsia="华文楷体"/>
                <w:sz w:val="21"/>
              </w:rPr>
            </m:ctrlPr>
          </m:naryPr>
          <m:sub>
            <m:r>
              <m:rPr/>
              <w:rPr>
                <w:rFonts w:hint="default" w:ascii="Cambria Math" w:hAnsi="Cambria Math" w:eastAsia="华文楷体"/>
                <w:sz w:val="21"/>
              </w:rPr>
              <m:t>R</m:t>
            </m:r>
            <m:ctrlPr>
              <w:rPr>
                <w:rFonts w:ascii="Cambria Math" w:hAnsi="Cambria Math" w:eastAsia="华文楷体"/>
                <w:sz w:val="21"/>
              </w:rPr>
            </m:ctrlPr>
          </m:sub>
          <m:sup>
            <m:ctrlPr>
              <w:rPr>
                <w:rFonts w:ascii="Cambria Math" w:hAnsi="Cambria Math" w:eastAsia="华文楷体"/>
                <w:sz w:val="21"/>
              </w:rPr>
            </m:ctrlPr>
          </m:sup>
          <m:e>
            <m:r>
              <m:rPr/>
              <w:rPr>
                <w:rFonts w:hint="default" w:ascii="Cambria Math" w:hAnsi="Cambria Math" w:eastAsia="华文楷体"/>
                <w:sz w:val="21"/>
              </w:rPr>
              <m:t>Φ</m:t>
            </m:r>
            <m:ctrlPr>
              <w:rPr>
                <w:rFonts w:ascii="Cambria Math" w:hAnsi="Cambria Math" w:eastAsia="华文楷体"/>
                <w:sz w:val="21"/>
              </w:rPr>
            </m:ctrlPr>
          </m:e>
        </m:nary>
        <m:r>
          <m:rPr/>
          <w:rPr>
            <w:rFonts w:hint="default" w:ascii="Cambria Math" w:hAnsi="Cambria Math" w:eastAsia="华文楷体"/>
            <w:sz w:val="21"/>
          </w:rPr>
          <m:t> dA</m:t>
        </m:r>
      </m:oMath>
      <w:r>
        <w:rPr>
          <w:rFonts w:hint="eastAsia" w:ascii="华文楷体" w:hAnsi="华文楷体" w:eastAsia="华文楷体" w:cs="华文楷体"/>
          <w:b w:val="0"/>
          <w:i w:val="0"/>
          <w:sz w:val="21"/>
        </w:rPr>
        <w:t xml:space="preserve"> 得</w:t>
      </w:r>
    </w:p>
    <w:p w14:paraId="0A9C2CFF">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D=</m:t>
          </m:r>
          <m:f>
            <m:fPr>
              <m:ctrlPr>
                <w:rPr>
                  <w:rFonts w:hint="default" w:ascii="Cambria Math" w:hAnsi="Cambria Math" w:eastAsia="华文楷体"/>
                  <w:sz w:val="20"/>
                </w:rPr>
              </m:ctrlPr>
            </m:fPr>
            <m:num>
              <m:r>
                <m:rPr/>
                <w:rPr>
                  <w:rFonts w:hint="default" w:ascii="Cambria Math" w:hAnsi="Cambria Math" w:eastAsia="华文楷体"/>
                  <w:sz w:val="20"/>
                </w:rPr>
                <m:t>π</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3</m:t>
                  </m:r>
                  <m:ctrlPr>
                    <w:rPr>
                      <w:rFonts w:ascii="Cambria Math" w:hAnsi="Cambria Math" w:eastAsia="华文楷体"/>
                      <w:sz w:val="20"/>
                    </w:rPr>
                  </m:ctrlPr>
                </m:sup>
              </m:sSup>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3</m:t>
                  </m:r>
                  <m:ctrlPr>
                    <w:rPr>
                      <w:rFonts w:ascii="Cambria Math" w:hAnsi="Cambria Math" w:eastAsia="华文楷体"/>
                      <w:sz w:val="20"/>
                    </w:rPr>
                  </m:ctrlPr>
                </m:sup>
              </m:sSup>
              <m:ctrlPr>
                <w:rPr>
                  <w:rFonts w:hint="default" w:ascii="Cambria Math" w:hAnsi="Cambria Math" w:eastAsia="华文楷体"/>
                  <w:sz w:val="20"/>
                </w:rPr>
              </m:ctrlPr>
            </m:num>
            <m:den>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oMath>
      </m:oMathPara>
    </w:p>
    <w:p w14:paraId="1602A0F1">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于是</w:t>
      </w:r>
    </w:p>
    <w:p w14:paraId="20601419">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α=</m:t>
          </m:r>
          <m:f>
            <m:fPr>
              <m:ctrlPr>
                <w:rPr>
                  <w:rFonts w:hint="default" w:ascii="Cambria Math" w:hAnsi="Cambria Math" w:eastAsia="华文楷体"/>
                  <w:sz w:val="20"/>
                </w:rPr>
              </m:ctrlPr>
            </m:fPr>
            <m:num>
              <m:r>
                <m:rPr/>
                <w:rPr>
                  <w:rFonts w:hint="default" w:ascii="Cambria Math" w:hAnsi="Cambria Math" w:eastAsia="华文楷体"/>
                  <w:sz w:val="20"/>
                </w:rPr>
                <m:t>M</m:t>
              </m:r>
              <m:ctrlPr>
                <w:rPr>
                  <w:rFonts w:ascii="Cambria Math" w:hAnsi="Cambria Math" w:eastAsia="华文楷体"/>
                  <w:sz w:val="20"/>
                </w:rPr>
              </m:ctrlPr>
            </m:num>
            <m:den>
              <m:r>
                <m:rPr/>
                <w:rPr>
                  <w:rFonts w:hint="default" w:ascii="Cambria Math" w:hAnsi="Cambria Math" w:eastAsia="华文楷体"/>
                  <w:sz w:val="20"/>
                </w:rPr>
                <m:t>GD</m:t>
              </m:r>
              <m:ctrlPr>
                <w:rPr>
                  <w:rFonts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M(</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ctrlPr>
                <w:rPr>
                  <w:rFonts w:hint="default" w:ascii="Cambria Math" w:hAnsi="Cambria Math" w:eastAsia="华文楷体"/>
                  <w:sz w:val="20"/>
                </w:rPr>
              </m:ctrlPr>
            </m:num>
            <m:den>
              <m:r>
                <m:rPr/>
                <w:rPr>
                  <w:rFonts w:hint="default" w:ascii="Cambria Math" w:hAnsi="Cambria Math" w:eastAsia="华文楷体"/>
                  <w:sz w:val="20"/>
                </w:rPr>
                <m:t>πG</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3</m:t>
                  </m:r>
                  <m:ctrlPr>
                    <w:rPr>
                      <w:rFonts w:ascii="Cambria Math" w:hAnsi="Cambria Math" w:eastAsia="华文楷体"/>
                      <w:sz w:val="20"/>
                    </w:rPr>
                  </m:ctrlPr>
                </m:sup>
              </m:sSup>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3</m:t>
                  </m:r>
                  <m:ctrlPr>
                    <w:rPr>
                      <w:rFonts w:ascii="Cambria Math" w:hAnsi="Cambria Math" w:eastAsia="华文楷体"/>
                      <w:sz w:val="20"/>
                    </w:rPr>
                  </m:ctrlPr>
                </m:sup>
              </m:sSup>
              <m:ctrlPr>
                <w:rPr>
                  <w:rFonts w:hint="default" w:ascii="Cambria Math" w:hAnsi="Cambria Math" w:eastAsia="华文楷体"/>
                  <w:sz w:val="20"/>
                </w:rPr>
              </m:ctrlPr>
            </m:den>
          </m:f>
        </m:oMath>
      </m:oMathPara>
    </w:p>
    <w:p w14:paraId="6EAA263C">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将</w:t>
      </w:r>
      <m:oMath>
        <m:r>
          <m:rPr/>
          <w:rPr>
            <w:rFonts w:hint="default" w:ascii="Cambria Math" w:hAnsi="Cambria Math" w:eastAsia="华文楷体"/>
            <w:sz w:val="21"/>
          </w:rPr>
          <m:t>α</m:t>
        </m:r>
      </m:oMath>
      <w:r>
        <w:rPr>
          <w:rFonts w:hint="eastAsia" w:ascii="华文楷体" w:hAnsi="华文楷体" w:eastAsia="华文楷体" w:cs="华文楷体"/>
          <w:b w:val="0"/>
          <w:i w:val="0"/>
          <w:sz w:val="21"/>
        </w:rPr>
        <w:t>代入剪应力表达式，得到用外加扭矩 M 表示的应力：</w:t>
      </w:r>
    </w:p>
    <w:p w14:paraId="6FC74E51">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xz</m:t>
              </m:r>
              <m:ctrlPr>
                <w:rPr>
                  <w:rFonts w:ascii="Cambria Math" w:hAnsi="Cambria Math" w:eastAsia="华文楷体"/>
                  <w:sz w:val="20"/>
                </w:rPr>
              </m:ctrlPr>
            </m:sub>
          </m:sSub>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2M</m:t>
              </m:r>
              <m:ctrlPr>
                <w:rPr>
                  <w:rFonts w:ascii="Cambria Math" w:hAnsi="Cambria Math" w:eastAsia="华文楷体"/>
                  <w:sz w:val="20"/>
                </w:rPr>
              </m:ctrlPr>
            </m:num>
            <m:den>
              <m:r>
                <m:rPr/>
                <w:rPr>
                  <w:rFonts w:hint="default" w:ascii="Cambria Math" w:hAnsi="Cambria Math" w:eastAsia="华文楷体"/>
                  <w:sz w:val="20"/>
                </w:rPr>
                <m:t>πa</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3</m:t>
                  </m:r>
                  <m:ctrlPr>
                    <w:rPr>
                      <w:rFonts w:ascii="Cambria Math" w:hAnsi="Cambria Math" w:eastAsia="华文楷体"/>
                      <w:sz w:val="20"/>
                    </w:rPr>
                  </m:ctrlPr>
                </m:sup>
              </m:sSup>
              <m:ctrlPr>
                <w:rPr>
                  <w:rFonts w:hint="default" w:ascii="Cambria Math" w:hAnsi="Cambria Math" w:eastAsia="华文楷体"/>
                  <w:sz w:val="20"/>
                </w:rPr>
              </m:ctrlPr>
            </m:den>
          </m:f>
          <m:r>
            <m:rPr/>
            <w:rPr>
              <w:rFonts w:hint="default" w:ascii="Cambria Math" w:hAnsi="Cambria Math" w:eastAsia="华文楷体"/>
              <w:sz w:val="20"/>
            </w:rPr>
            <m:t>y</m:t>
          </m:r>
        </m:oMath>
      </m:oMathPara>
    </w:p>
    <w:p w14:paraId="36338F01">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yz</m:t>
              </m:r>
              <m:ctrlPr>
                <w:rPr>
                  <w:rFonts w:ascii="Cambria Math" w:hAnsi="Cambria Math" w:eastAsia="华文楷体"/>
                  <w:sz w:val="20"/>
                </w:rPr>
              </m:ctrlPr>
            </m:sub>
          </m:sSub>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2M</m:t>
              </m:r>
              <m:ctrlPr>
                <w:rPr>
                  <w:rFonts w:ascii="Cambria Math" w:hAnsi="Cambria Math" w:eastAsia="华文楷体"/>
                  <w:sz w:val="20"/>
                </w:rPr>
              </m:ctrlPr>
            </m:num>
            <m:den>
              <m:r>
                <m:rPr/>
                <w:rPr>
                  <w:rFonts w:hint="default" w:ascii="Cambria Math" w:hAnsi="Cambria Math" w:eastAsia="华文楷体"/>
                  <w:sz w:val="20"/>
                </w:rPr>
                <m:t>π</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3</m:t>
                  </m:r>
                  <m:ctrlPr>
                    <w:rPr>
                      <w:rFonts w:ascii="Cambria Math" w:hAnsi="Cambria Math" w:eastAsia="华文楷体"/>
                      <w:sz w:val="20"/>
                    </w:rPr>
                  </m:ctrlPr>
                </m:sup>
              </m:sSup>
              <m:r>
                <m:rPr/>
                <w:rPr>
                  <w:rFonts w:hint="default" w:ascii="Cambria Math" w:hAnsi="Cambria Math" w:eastAsia="华文楷体"/>
                  <w:sz w:val="20"/>
                </w:rPr>
                <m:t>b</m:t>
              </m:r>
              <m:ctrlPr>
                <w:rPr>
                  <w:rFonts w:hint="default" w:ascii="Cambria Math" w:hAnsi="Cambria Math" w:eastAsia="华文楷体"/>
                  <w:sz w:val="20"/>
                </w:rPr>
              </m:ctrlPr>
            </m:den>
          </m:f>
          <m:r>
            <m:rPr/>
            <w:rPr>
              <w:rFonts w:hint="default" w:ascii="Cambria Math" w:hAnsi="Cambria Math" w:eastAsia="华文楷体"/>
              <w:sz w:val="20"/>
            </w:rPr>
            <m:t>x</m:t>
          </m:r>
        </m:oMath>
      </m:oMathPara>
    </w:p>
    <w:p w14:paraId="146E8504">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9.4.4 最大剪应力的位置判断</w:t>
      </w:r>
    </w:p>
    <w:p w14:paraId="02B214D4">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椭圆边界上</w:t>
      </w:r>
      <m:oMath>
        <m:r>
          <m:rPr/>
          <w:rPr>
            <w:rFonts w:hint="default" w:ascii="Cambria Math" w:hAnsi="Cambria Math" w:eastAsia="华文楷体"/>
            <w:sz w:val="21"/>
          </w:rPr>
          <m:t>y=±b、x=0</m:t>
        </m:r>
      </m:oMath>
      <w:r>
        <w:rPr>
          <w:rFonts w:hint="eastAsia" w:ascii="华文楷体" w:hAnsi="华文楷体" w:eastAsia="华文楷体" w:cs="华文楷体"/>
          <w:b w:val="0"/>
          <w:i w:val="0"/>
          <w:sz w:val="21"/>
        </w:rPr>
        <w:t xml:space="preserve"> 时，</w:t>
      </w:r>
      <m:oMath>
        <m:sSub>
          <m:sSubPr>
            <m:ctrlPr>
              <w:rPr>
                <w:rFonts w:hint="default" w:ascii="Cambria Math" w:hAnsi="Cambria Math" w:eastAsia="华文楷体"/>
                <w:sz w:val="21"/>
              </w:rPr>
            </m:ctrlPr>
          </m:sSubPr>
          <m:e>
            <m:r>
              <m:rPr/>
              <w:rPr>
                <w:rFonts w:hint="default" w:ascii="Cambria Math" w:hAnsi="Cambria Math" w:eastAsia="华文楷体"/>
                <w:sz w:val="21"/>
              </w:rPr>
              <m:t>τ</m:t>
            </m:r>
            <m:ctrlPr>
              <w:rPr>
                <w:rFonts w:ascii="Cambria Math" w:hAnsi="Cambria Math" w:eastAsia="华文楷体"/>
                <w:sz w:val="21"/>
              </w:rPr>
            </m:ctrlPr>
          </m:e>
          <m:sub>
            <m:r>
              <m:rPr/>
              <w:rPr>
                <w:rFonts w:hint="default" w:ascii="Cambria Math" w:hAnsi="Cambria Math" w:eastAsia="华文楷体"/>
                <w:sz w:val="21"/>
              </w:rPr>
              <m:t>xz</m:t>
            </m:r>
            <m:ctrlPr>
              <w:rPr>
                <w:rFonts w:ascii="Cambria Math" w:hAnsi="Cambria Math" w:eastAsia="华文楷体"/>
                <w:sz w:val="21"/>
              </w:rPr>
            </m:ctrlPr>
          </m:sub>
        </m:sSub>
      </m:oMath>
      <w:r>
        <w:rPr>
          <w:rFonts w:hint="eastAsia" w:ascii="华文楷体" w:hAnsi="华文楷体" w:eastAsia="华文楷体" w:cs="华文楷体"/>
          <w:b w:val="0"/>
          <w:i w:val="0"/>
          <w:sz w:val="21"/>
        </w:rPr>
        <w:t xml:space="preserve"> 的绝对值为</w:t>
      </w:r>
    </w:p>
    <w:p w14:paraId="122CFA7E">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xz</m:t>
              </m:r>
              <m:ctrlPr>
                <w:rPr>
                  <w:rFonts w:ascii="Cambria Math" w:hAnsi="Cambria Math" w:eastAsia="华文楷体"/>
                  <w:sz w:val="20"/>
                </w:rPr>
              </m:ctrlPr>
            </m:sub>
          </m:sSub>
          <m:sSub>
            <m:sSubPr>
              <m:ctrlPr>
                <w:rPr>
                  <w:rFonts w:hint="default" w:ascii="Cambria Math" w:hAnsi="Cambria Math" w:eastAsia="华文楷体"/>
                  <w:sz w:val="20"/>
                </w:rPr>
              </m:ctrlPr>
            </m:sSubPr>
            <m:e>
              <m:r>
                <m:rPr/>
                <w:rPr>
                  <w:rFonts w:hint="default" w:ascii="Cambria Math" w:hAnsi="Cambria Math" w:eastAsia="华文楷体"/>
                  <w:sz w:val="20"/>
                </w:rPr>
                <m:t>|</m:t>
              </m:r>
              <m:ctrlPr>
                <w:rPr>
                  <w:rFonts w:ascii="Cambria Math" w:hAnsi="Cambria Math" w:eastAsia="华文楷体"/>
                  <w:sz w:val="20"/>
                </w:rPr>
              </m:ctrlPr>
            </m:e>
            <m:sub>
              <m:r>
                <m:rPr/>
                <w:rPr>
                  <w:rFonts w:hint="default" w:ascii="Cambria Math" w:hAnsi="Cambria Math" w:eastAsia="华文楷体"/>
                  <w:sz w:val="20"/>
                </w:rPr>
                <m:t>y=±b</m:t>
              </m:r>
              <m:ctrlPr>
                <w:rPr>
                  <w:rFonts w:ascii="Cambria Math" w:hAnsi="Cambria Math" w:eastAsia="华文楷体"/>
                  <w:sz w:val="20"/>
                </w:rPr>
              </m:ctrlPr>
            </m:sub>
          </m:sSub>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2M</m:t>
              </m:r>
              <m:ctrlPr>
                <w:rPr>
                  <w:rFonts w:ascii="Cambria Math" w:hAnsi="Cambria Math" w:eastAsia="华文楷体"/>
                  <w:sz w:val="20"/>
                </w:rPr>
              </m:ctrlPr>
            </m:num>
            <m:den>
              <m:r>
                <m:rPr/>
                <w:rPr>
                  <w:rFonts w:hint="default" w:ascii="Cambria Math" w:hAnsi="Cambria Math" w:eastAsia="华文楷体"/>
                  <w:sz w:val="20"/>
                </w:rPr>
                <m:t>πa</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oMath>
      </m:oMathPara>
    </w:p>
    <w:p w14:paraId="191C1B6E">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椭圆边界上</w:t>
      </w:r>
      <m:oMath>
        <m:r>
          <m:rPr/>
          <w:rPr>
            <w:rFonts w:hint="default" w:ascii="Cambria Math" w:hAnsi="Cambria Math" w:eastAsia="华文楷体"/>
            <w:sz w:val="21"/>
          </w:rPr>
          <m:t>x=±a、y=0</m:t>
        </m:r>
      </m:oMath>
      <w:r>
        <w:rPr>
          <w:rFonts w:hint="eastAsia" w:ascii="华文楷体" w:hAnsi="华文楷体" w:eastAsia="华文楷体" w:cs="华文楷体"/>
          <w:b w:val="0"/>
          <w:i w:val="0"/>
          <w:sz w:val="21"/>
        </w:rPr>
        <w:t xml:space="preserve"> 时，</w:t>
      </w:r>
      <m:oMath>
        <m:sSub>
          <m:sSubPr>
            <m:ctrlPr>
              <w:rPr>
                <w:rFonts w:hint="default" w:ascii="Cambria Math" w:hAnsi="Cambria Math" w:eastAsia="华文楷体"/>
                <w:sz w:val="21"/>
              </w:rPr>
            </m:ctrlPr>
          </m:sSubPr>
          <m:e>
            <m:r>
              <m:rPr/>
              <w:rPr>
                <w:rFonts w:hint="default" w:ascii="Cambria Math" w:hAnsi="Cambria Math" w:eastAsia="华文楷体"/>
                <w:sz w:val="21"/>
              </w:rPr>
              <m:t>τ</m:t>
            </m:r>
            <m:ctrlPr>
              <w:rPr>
                <w:rFonts w:ascii="Cambria Math" w:hAnsi="Cambria Math" w:eastAsia="华文楷体"/>
                <w:sz w:val="21"/>
              </w:rPr>
            </m:ctrlPr>
          </m:e>
          <m:sub>
            <m:r>
              <m:rPr/>
              <w:rPr>
                <w:rFonts w:hint="default" w:ascii="Cambria Math" w:hAnsi="Cambria Math" w:eastAsia="华文楷体"/>
                <w:sz w:val="21"/>
              </w:rPr>
              <m:t>yz</m:t>
            </m:r>
            <m:ctrlPr>
              <w:rPr>
                <w:rFonts w:ascii="Cambria Math" w:hAnsi="Cambria Math" w:eastAsia="华文楷体"/>
                <w:sz w:val="21"/>
              </w:rPr>
            </m:ctrlPr>
          </m:sub>
        </m:sSub>
      </m:oMath>
      <w:r>
        <w:rPr>
          <w:rFonts w:hint="eastAsia" w:ascii="华文楷体" w:hAnsi="华文楷体" w:eastAsia="华文楷体" w:cs="华文楷体"/>
          <w:b w:val="0"/>
          <w:i w:val="0"/>
          <w:sz w:val="21"/>
        </w:rPr>
        <w:t>的绝对值为</w:t>
      </w:r>
    </w:p>
    <w:p w14:paraId="278A9227">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yz</m:t>
              </m:r>
              <m:ctrlPr>
                <w:rPr>
                  <w:rFonts w:ascii="Cambria Math" w:hAnsi="Cambria Math" w:eastAsia="华文楷体"/>
                  <w:sz w:val="20"/>
                </w:rPr>
              </m:ctrlPr>
            </m:sub>
          </m:sSub>
          <m:sSub>
            <m:sSubPr>
              <m:ctrlPr>
                <w:rPr>
                  <w:rFonts w:hint="default" w:ascii="Cambria Math" w:hAnsi="Cambria Math" w:eastAsia="华文楷体"/>
                  <w:sz w:val="20"/>
                </w:rPr>
              </m:ctrlPr>
            </m:sSubPr>
            <m:e>
              <m:r>
                <m:rPr/>
                <w:rPr>
                  <w:rFonts w:hint="default" w:ascii="Cambria Math" w:hAnsi="Cambria Math" w:eastAsia="华文楷体"/>
                  <w:sz w:val="20"/>
                </w:rPr>
                <m:t>|</m:t>
              </m:r>
              <m:ctrlPr>
                <w:rPr>
                  <w:rFonts w:ascii="Cambria Math" w:hAnsi="Cambria Math" w:eastAsia="华文楷体"/>
                  <w:sz w:val="20"/>
                </w:rPr>
              </m:ctrlPr>
            </m:e>
            <m:sub>
              <m:r>
                <m:rPr/>
                <w:rPr>
                  <w:rFonts w:hint="default" w:ascii="Cambria Math" w:hAnsi="Cambria Math" w:eastAsia="华文楷体"/>
                  <w:sz w:val="20"/>
                </w:rPr>
                <m:t>x=±a</m:t>
              </m:r>
              <m:ctrlPr>
                <w:rPr>
                  <w:rFonts w:ascii="Cambria Math" w:hAnsi="Cambria Math" w:eastAsia="华文楷体"/>
                  <w:sz w:val="20"/>
                </w:rPr>
              </m:ctrlPr>
            </m:sub>
          </m:sSub>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2M</m:t>
              </m:r>
              <m:ctrlPr>
                <w:rPr>
                  <w:rFonts w:ascii="Cambria Math" w:hAnsi="Cambria Math" w:eastAsia="华文楷体"/>
                  <w:sz w:val="20"/>
                </w:rPr>
              </m:ctrlPr>
            </m:num>
            <m:den>
              <m:r>
                <m:rPr/>
                <w:rPr>
                  <w:rFonts w:hint="default" w:ascii="Cambria Math" w:hAnsi="Cambria Math" w:eastAsia="华文楷体"/>
                  <w:sz w:val="20"/>
                </w:rPr>
                <m:t>π</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b</m:t>
              </m:r>
              <m:ctrlPr>
                <w:rPr>
                  <w:rFonts w:hint="default" w:ascii="Cambria Math" w:hAnsi="Cambria Math" w:eastAsia="华文楷体"/>
                  <w:sz w:val="20"/>
                </w:rPr>
              </m:ctrlPr>
            </m:den>
          </m:f>
        </m:oMath>
      </m:oMathPara>
    </w:p>
    <w:p w14:paraId="09AFF501">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若 a&gt;b，则</w:t>
      </w:r>
    </w:p>
    <w:p w14:paraId="779B9DFA">
      <w:pPr>
        <w:pStyle w:val="164"/>
        <w:spacing w:before="40" w:after="120" w:line="252" w:lineRule="auto"/>
        <w:jc w:val="center"/>
        <w:rPr>
          <w:rFonts w:hint="eastAsia" w:ascii="华文楷体" w:hAnsi="华文楷体" w:eastAsia="华文楷体" w:cs="华文楷体"/>
        </w:rPr>
      </w:pPr>
      <m:oMathPara>
        <m:oMath>
          <m:f>
            <m:fPr>
              <m:ctrlPr>
                <w:rPr>
                  <w:rFonts w:hint="default" w:ascii="Cambria Math" w:hAnsi="Cambria Math" w:eastAsia="华文楷体"/>
                  <w:sz w:val="20"/>
                </w:rPr>
              </m:ctrlPr>
            </m:fPr>
            <m:num>
              <m:r>
                <m:rPr/>
                <w:rPr>
                  <w:rFonts w:hint="default" w:ascii="Cambria Math" w:hAnsi="Cambria Math" w:eastAsia="华文楷体"/>
                  <w:sz w:val="20"/>
                </w:rPr>
                <m:t>2M</m:t>
              </m:r>
              <m:ctrlPr>
                <w:rPr>
                  <w:rFonts w:ascii="Cambria Math" w:hAnsi="Cambria Math" w:eastAsia="华文楷体"/>
                  <w:sz w:val="20"/>
                </w:rPr>
              </m:ctrlPr>
            </m:num>
            <m:den>
              <m:r>
                <m:rPr/>
                <w:rPr>
                  <w:rFonts w:hint="default" w:ascii="Cambria Math" w:hAnsi="Cambria Math" w:eastAsia="华文楷体"/>
                  <w:sz w:val="20"/>
                </w:rPr>
                <m:t>πa</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r>
            <m:rPr/>
            <w:rPr>
              <w:rFonts w:hint="default" w:ascii="Cambria Math" w:hAnsi="Cambria Math" w:eastAsia="华文楷体"/>
              <w:sz w:val="20"/>
            </w:rPr>
            <m:t>&gt;</m:t>
          </m:r>
          <m:f>
            <m:fPr>
              <m:ctrlPr>
                <w:rPr>
                  <w:rFonts w:hint="default" w:ascii="Cambria Math" w:hAnsi="Cambria Math" w:eastAsia="华文楷体"/>
                  <w:sz w:val="20"/>
                </w:rPr>
              </m:ctrlPr>
            </m:fPr>
            <m:num>
              <m:r>
                <m:rPr/>
                <w:rPr>
                  <w:rFonts w:hint="default" w:ascii="Cambria Math" w:hAnsi="Cambria Math" w:eastAsia="华文楷体"/>
                  <w:sz w:val="20"/>
                </w:rPr>
                <m:t>2M</m:t>
              </m:r>
              <m:ctrlPr>
                <w:rPr>
                  <w:rFonts w:hint="default" w:ascii="Cambria Math" w:hAnsi="Cambria Math" w:eastAsia="华文楷体"/>
                  <w:sz w:val="20"/>
                </w:rPr>
              </m:ctrlPr>
            </m:num>
            <m:den>
              <m:r>
                <m:rPr/>
                <w:rPr>
                  <w:rFonts w:hint="default" w:ascii="Cambria Math" w:hAnsi="Cambria Math" w:eastAsia="华文楷体"/>
                  <w:sz w:val="20"/>
                </w:rPr>
                <m:t>π</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b</m:t>
              </m:r>
              <m:ctrlPr>
                <w:rPr>
                  <w:rFonts w:hint="default" w:ascii="Cambria Math" w:hAnsi="Cambria Math" w:eastAsia="华文楷体"/>
                  <w:sz w:val="20"/>
                </w:rPr>
              </m:ctrlPr>
            </m:den>
          </m:f>
        </m:oMath>
      </m:oMathPara>
    </w:p>
    <w:p w14:paraId="28BE40B1">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所以最大剪应力出现在短半轴端点附近，即</w:t>
      </w:r>
      <m:oMath>
        <m:r>
          <m:rPr/>
          <w:rPr>
            <w:rFonts w:hint="default" w:ascii="Cambria Math" w:hAnsi="Cambria Math" w:eastAsia="华文楷体"/>
            <w:sz w:val="21"/>
          </w:rPr>
          <m:t>y=±</m:t>
        </m:r>
      </m:oMath>
      <w:r>
        <w:rPr>
          <w:rFonts w:hint="eastAsia" w:ascii="华文楷体" w:hAnsi="华文楷体" w:eastAsia="华文楷体" w:cs="华文楷体"/>
          <w:b w:val="0"/>
          <w:i w:val="0"/>
          <w:sz w:val="21"/>
        </w:rPr>
        <w:t>b 处。这说明椭圆截面越扁，短轴端部的剪应力集中趋势越明显。</w:t>
      </w:r>
    </w:p>
    <w:p w14:paraId="450DABA6">
      <w:pPr>
        <w:pStyle w:val="3"/>
        <w:spacing w:before="200" w:after="120"/>
        <w:rPr>
          <w:rFonts w:hint="eastAsia" w:ascii="华文楷体" w:hAnsi="华文楷体" w:eastAsia="华文楷体" w:cs="华文楷体"/>
        </w:rPr>
      </w:pPr>
      <w:r>
        <w:rPr>
          <w:rFonts w:hint="eastAsia" w:ascii="华文楷体" w:hAnsi="华文楷体" w:eastAsia="华文楷体" w:cs="华文楷体"/>
          <w:b/>
          <w:color w:val="1F4E79"/>
          <w:sz w:val="32"/>
        </w:rPr>
        <w:t>9.6 厚壁圆筒的扭转</w:t>
      </w:r>
    </w:p>
    <w:p w14:paraId="56602109">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9.6.1 多连通截面的应力函数特点</w:t>
      </w:r>
    </w:p>
    <w:p w14:paraId="663564B8">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厚壁圆筒截面为圆环区域，内半径为 a，外半径为 b。该区域是多连通区域，因此应力函数在外边界和内边界上分别为常数，但这两个常数不一定相同。</w:t>
      </w:r>
    </w:p>
    <w:p w14:paraId="155DB6ED">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取极坐标</w:t>
      </w:r>
      <m:oMath>
        <m:r>
          <m:rPr/>
          <w:rPr>
            <w:rFonts w:hint="default" w:ascii="Cambria Math" w:hAnsi="Cambria Math" w:eastAsia="华文楷体"/>
            <w:sz w:val="21"/>
          </w:rPr>
          <m:t>ρ、ϕ</m:t>
        </m:r>
      </m:oMath>
      <w:r>
        <w:rPr>
          <w:rFonts w:hint="eastAsia" w:ascii="华文楷体" w:hAnsi="华文楷体" w:eastAsia="华文楷体" w:cs="华文楷体"/>
          <w:b w:val="0"/>
          <w:i w:val="0"/>
          <w:sz w:val="21"/>
        </w:rPr>
        <w:t xml:space="preserve">。为了满足外边界 </w:t>
      </w:r>
      <m:oMath>
        <m:r>
          <m:rPr/>
          <w:rPr>
            <w:rFonts w:hint="default" w:ascii="Cambria Math" w:hAnsi="Cambria Math" w:eastAsia="华文楷体"/>
            <w:sz w:val="21"/>
          </w:rPr>
          <m:t>ρ=b</m:t>
        </m:r>
      </m:oMath>
      <w:r>
        <w:rPr>
          <w:rFonts w:hint="eastAsia" w:ascii="华文楷体" w:hAnsi="华文楷体" w:eastAsia="华文楷体" w:cs="华文楷体"/>
          <w:b w:val="0"/>
          <w:i w:val="0"/>
          <w:sz w:val="21"/>
        </w:rPr>
        <w:t>上</w:t>
      </w:r>
      <m:oMath>
        <m:r>
          <m:rPr/>
          <w:rPr>
            <w:rFonts w:hint="default" w:ascii="Cambria Math" w:hAnsi="Cambria Math" w:eastAsia="华文楷体"/>
            <w:sz w:val="21"/>
          </w:rPr>
          <m:t>Φ=0</m:t>
        </m:r>
      </m:oMath>
      <w:r>
        <w:rPr>
          <w:rFonts w:hint="eastAsia" w:ascii="华文楷体" w:hAnsi="华文楷体" w:eastAsia="华文楷体" w:cs="华文楷体"/>
          <w:b w:val="0"/>
          <w:i w:val="0"/>
          <w:sz w:val="21"/>
        </w:rPr>
        <w:t>，可设</w:t>
      </w:r>
    </w:p>
    <w:p w14:paraId="44471DFC">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Φ=B(</m:t>
          </m:r>
          <m:sSup>
            <m:sSupPr>
              <m:ctrlPr>
                <w:rPr>
                  <w:rFonts w:hint="default" w:ascii="Cambria Math" w:hAnsi="Cambria Math" w:eastAsia="华文楷体"/>
                  <w:sz w:val="20"/>
                </w:rPr>
              </m:ctrlPr>
            </m:sSupPr>
            <m:e>
              <m:r>
                <m:rPr/>
                <w:rPr>
                  <w:rFonts w:hint="default" w:ascii="Cambria Math" w:hAnsi="Cambria Math" w:eastAsia="华文楷体"/>
                  <w:sz w:val="20"/>
                </w:rPr>
                <m:t>ρ</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oMath>
      </m:oMathPara>
    </w:p>
    <w:p w14:paraId="5CC58A41">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 xml:space="preserve">在极坐标下，若 </w:t>
      </w:r>
      <m:oMath>
        <m:r>
          <m:rPr/>
          <w:rPr>
            <w:rFonts w:hint="default" w:ascii="Cambria Math" w:hAnsi="Cambria Math" w:eastAsia="华文楷体"/>
            <w:sz w:val="21"/>
          </w:rPr>
          <m:t>Φ</m:t>
        </m:r>
      </m:oMath>
      <w:r>
        <w:rPr>
          <w:rFonts w:hint="eastAsia" w:ascii="华文楷体" w:hAnsi="华文楷体" w:eastAsia="华文楷体" w:cs="华文楷体"/>
          <w:b w:val="0"/>
          <w:i w:val="0"/>
          <w:sz w:val="21"/>
        </w:rPr>
        <w:t xml:space="preserve"> 只与</w:t>
      </w:r>
      <m:oMath>
        <m:r>
          <m:rPr/>
          <w:rPr>
            <w:rFonts w:hint="default" w:ascii="Cambria Math" w:hAnsi="Cambria Math" w:eastAsia="华文楷体"/>
            <w:sz w:val="21"/>
          </w:rPr>
          <m:t>ρ</m:t>
        </m:r>
      </m:oMath>
      <w:r>
        <w:rPr>
          <w:rFonts w:hint="eastAsia" w:ascii="华文楷体" w:hAnsi="华文楷体" w:eastAsia="华文楷体" w:cs="华文楷体"/>
          <w:b w:val="0"/>
          <w:i w:val="0"/>
          <w:sz w:val="21"/>
        </w:rPr>
        <w:t>有关，则</w:t>
      </w:r>
    </w:p>
    <w:p w14:paraId="102F0BC9">
      <w:pPr>
        <w:pStyle w:val="164"/>
        <w:spacing w:before="40" w:after="120" w:line="252" w:lineRule="auto"/>
        <w:jc w:val="center"/>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Φ=</m:t>
          </m:r>
          <m:f>
            <m:fPr>
              <m:ctrlPr>
                <w:rPr>
                  <w:rFonts w:hint="default" w:ascii="Cambria Math" w:hAnsi="Cambria Math" w:eastAsia="华文楷体"/>
                  <w:sz w:val="20"/>
                </w:rPr>
              </m:ctrlPr>
            </m:fPr>
            <m:num>
              <m:r>
                <m:rPr/>
                <w:rPr>
                  <w:rFonts w:hint="default" w:ascii="Cambria Math" w:hAnsi="Cambria Math" w:eastAsia="华文楷体"/>
                  <w:sz w:val="20"/>
                </w:rPr>
                <m:t>1</m:t>
              </m:r>
              <m:ctrlPr>
                <w:rPr>
                  <w:rFonts w:ascii="Cambria Math" w:hAnsi="Cambria Math" w:eastAsia="华文楷体"/>
                  <w:sz w:val="20"/>
                </w:rPr>
              </m:ctrlPr>
            </m:num>
            <m:den>
              <m:r>
                <m:rPr/>
                <w:rPr>
                  <w:rFonts w:hint="default" w:ascii="Cambria Math" w:hAnsi="Cambria Math" w:eastAsia="华文楷体"/>
                  <w:sz w:val="20"/>
                </w:rPr>
                <m:t>ρ</m:t>
              </m:r>
              <m:ctrlPr>
                <w:rPr>
                  <w:rFonts w:ascii="Cambria Math" w:hAnsi="Cambria Math" w:eastAsia="华文楷体"/>
                  <w:sz w:val="20"/>
                </w:rPr>
              </m:ctrlPr>
            </m:den>
          </m:f>
          <m:f>
            <m:fPr>
              <m:ctrlPr>
                <w:rPr>
                  <w:rFonts w:hint="default" w:ascii="Cambria Math" w:hAnsi="Cambria Math" w:eastAsia="华文楷体"/>
                  <w:sz w:val="20"/>
                </w:rPr>
              </m:ctrlPr>
            </m:fPr>
            <m:num>
              <m:r>
                <m:rPr/>
                <w:rPr>
                  <w:rFonts w:hint="default" w:ascii="Cambria Math" w:hAnsi="Cambria Math" w:eastAsia="华文楷体"/>
                  <w:sz w:val="20"/>
                </w:rPr>
                <m:t>d</m:t>
              </m:r>
              <m:ctrlPr>
                <w:rPr>
                  <w:rFonts w:ascii="Cambria Math" w:hAnsi="Cambria Math" w:eastAsia="华文楷体"/>
                  <w:sz w:val="20"/>
                </w:rPr>
              </m:ctrlPr>
            </m:num>
            <m:den>
              <m:r>
                <m:rPr/>
                <w:rPr>
                  <w:rFonts w:hint="default" w:ascii="Cambria Math" w:hAnsi="Cambria Math" w:eastAsia="华文楷体"/>
                  <w:sz w:val="20"/>
                </w:rPr>
                <m:t>dρ</m:t>
              </m:r>
              <m:ctrlPr>
                <w:rPr>
                  <w:rFonts w:ascii="Cambria Math" w:hAnsi="Cambria Math" w:eastAsia="华文楷体"/>
                  <w:sz w:val="20"/>
                </w:rPr>
              </m:ctrlPr>
            </m:den>
          </m:f>
          <m:d>
            <m:dPr>
              <m:ctrlPr>
                <w:rPr>
                  <w:rFonts w:hint="default" w:ascii="Cambria Math" w:hAnsi="Cambria Math" w:eastAsia="华文楷体"/>
                  <w:sz w:val="20"/>
                </w:rPr>
              </m:ctrlPr>
            </m:dPr>
            <m:e>
              <m:r>
                <m:rPr/>
                <w:rPr>
                  <w:rFonts w:hint="default" w:ascii="Cambria Math" w:hAnsi="Cambria Math" w:eastAsia="华文楷体"/>
                  <w:sz w:val="20"/>
                </w:rPr>
                <m:t>ρ</m:t>
              </m:r>
              <m:f>
                <m:fPr>
                  <m:ctrlPr>
                    <w:rPr>
                      <w:rFonts w:hint="default" w:ascii="Cambria Math" w:hAnsi="Cambria Math" w:eastAsia="华文楷体"/>
                      <w:sz w:val="20"/>
                    </w:rPr>
                  </m:ctrlPr>
                </m:fPr>
                <m:num>
                  <m:r>
                    <m:rPr/>
                    <w:rPr>
                      <w:rFonts w:hint="default" w:ascii="Cambria Math" w:hAnsi="Cambria Math" w:eastAsia="华文楷体"/>
                      <w:sz w:val="20"/>
                    </w:rPr>
                    <m:t>dΦ</m:t>
                  </m:r>
                  <m:ctrlPr>
                    <w:rPr>
                      <w:rFonts w:ascii="Cambria Math" w:hAnsi="Cambria Math" w:eastAsia="华文楷体"/>
                      <w:sz w:val="20"/>
                    </w:rPr>
                  </m:ctrlPr>
                </m:num>
                <m:den>
                  <m:r>
                    <m:rPr/>
                    <w:rPr>
                      <w:rFonts w:hint="default" w:ascii="Cambria Math" w:hAnsi="Cambria Math" w:eastAsia="华文楷体"/>
                      <w:sz w:val="20"/>
                    </w:rPr>
                    <m:t>dρ</m:t>
                  </m:r>
                  <m:ctrlPr>
                    <w:rPr>
                      <w:rFonts w:ascii="Cambria Math" w:hAnsi="Cambria Math" w:eastAsia="华文楷体"/>
                      <w:sz w:val="20"/>
                    </w:rPr>
                  </m:ctrlPr>
                </m:den>
              </m:f>
              <m:ctrlPr>
                <w:rPr>
                  <w:rFonts w:hint="default" w:ascii="Cambria Math" w:hAnsi="Cambria Math" w:eastAsia="华文楷体"/>
                  <w:sz w:val="20"/>
                </w:rPr>
              </m:ctrlPr>
            </m:e>
          </m:d>
        </m:oMath>
      </m:oMathPara>
    </w:p>
    <w:p w14:paraId="0DD36590">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 xml:space="preserve">代入 </w:t>
      </w:r>
      <m:oMath>
        <m:r>
          <m:rPr/>
          <w:rPr>
            <w:rFonts w:hint="default" w:ascii="Cambria Math" w:hAnsi="Cambria Math" w:eastAsia="华文楷体"/>
            <w:sz w:val="21"/>
          </w:rPr>
          <m:t>Φ=B(</m:t>
        </m:r>
        <m:sSup>
          <m:sSupPr>
            <m:ctrlPr>
              <w:rPr>
                <w:rFonts w:hint="default" w:ascii="Cambria Math" w:hAnsi="Cambria Math" w:eastAsia="华文楷体"/>
                <w:sz w:val="21"/>
              </w:rPr>
            </m:ctrlPr>
          </m:sSupPr>
          <m:e>
            <m:r>
              <m:rPr/>
              <w:rPr>
                <w:rFonts w:hint="default" w:ascii="Cambria Math" w:hAnsi="Cambria Math" w:eastAsia="华文楷体"/>
                <w:sz w:val="21"/>
              </w:rPr>
              <m:t>ρ</m:t>
            </m:r>
            <m:ctrlPr>
              <w:rPr>
                <w:rFonts w:ascii="Cambria Math" w:hAnsi="Cambria Math" w:eastAsia="华文楷体"/>
                <w:sz w:val="21"/>
              </w:rPr>
            </m:ctrlPr>
          </m:e>
          <m:sup>
            <m:r>
              <m:rPr/>
              <w:rPr>
                <w:rFonts w:hint="default" w:ascii="Cambria Math" w:hAnsi="Cambria Math" w:eastAsia="华文楷体"/>
                <w:sz w:val="21"/>
              </w:rPr>
              <m:t>2</m:t>
            </m:r>
            <m:ctrlPr>
              <w:rPr>
                <w:rFonts w:ascii="Cambria Math" w:hAnsi="Cambria Math" w:eastAsia="华文楷体"/>
                <w:sz w:val="21"/>
              </w:rPr>
            </m:ctrlPr>
          </m:sup>
        </m:sSup>
        <m:r>
          <m:rPr/>
          <w:rPr>
            <w:rFonts w:hint="default" w:ascii="Cambria Math" w:hAnsi="Cambria Math" w:eastAsia="华文楷体"/>
            <w:sz w:val="21"/>
          </w:rPr>
          <m:t>−</m:t>
        </m:r>
        <m:sSup>
          <m:sSupPr>
            <m:ctrlPr>
              <w:rPr>
                <w:rFonts w:hint="default" w:ascii="Cambria Math" w:hAnsi="Cambria Math" w:eastAsia="华文楷体"/>
                <w:sz w:val="21"/>
              </w:rPr>
            </m:ctrlPr>
          </m:sSupPr>
          <m:e>
            <m:r>
              <m:rPr/>
              <w:rPr>
                <w:rFonts w:hint="default" w:ascii="Cambria Math" w:hAnsi="Cambria Math" w:eastAsia="华文楷体"/>
                <w:sz w:val="21"/>
              </w:rPr>
              <m:t>b</m:t>
            </m:r>
            <m:ctrlPr>
              <w:rPr>
                <w:rFonts w:ascii="Cambria Math" w:hAnsi="Cambria Math" w:eastAsia="华文楷体"/>
                <w:sz w:val="21"/>
              </w:rPr>
            </m:ctrlPr>
          </m:e>
          <m:sup>
            <m:r>
              <m:rPr/>
              <w:rPr>
                <w:rFonts w:hint="default" w:ascii="Cambria Math" w:hAnsi="Cambria Math" w:eastAsia="华文楷体"/>
                <w:sz w:val="21"/>
              </w:rPr>
              <m:t>2</m:t>
            </m:r>
            <m:ctrlPr>
              <w:rPr>
                <w:rFonts w:ascii="Cambria Math" w:hAnsi="Cambria Math" w:eastAsia="华文楷体"/>
                <w:sz w:val="21"/>
              </w:rPr>
            </m:ctrlPr>
          </m:sup>
        </m:sSup>
        <m:r>
          <m:rPr/>
          <w:rPr>
            <w:rFonts w:hint="default" w:ascii="Cambria Math" w:hAnsi="Cambria Math" w:eastAsia="华文楷体"/>
            <w:sz w:val="21"/>
          </w:rPr>
          <m:t>)</m:t>
        </m:r>
      </m:oMath>
      <w:r>
        <w:rPr>
          <w:rFonts w:hint="eastAsia" w:ascii="华文楷体" w:hAnsi="华文楷体" w:eastAsia="华文楷体" w:cs="华文楷体"/>
          <w:b w:val="0"/>
          <w:i w:val="0"/>
          <w:sz w:val="21"/>
        </w:rPr>
        <w:t>，得到</w:t>
      </w:r>
    </w:p>
    <w:p w14:paraId="18EAAAAA">
      <w:pPr>
        <w:pStyle w:val="164"/>
        <w:spacing w:before="40" w:after="120" w:line="252" w:lineRule="auto"/>
        <w:jc w:val="center"/>
        <w:rPr>
          <w:rFonts w:hint="eastAsia" w:ascii="华文楷体" w:hAnsi="华文楷体" w:eastAsia="华文楷体" w:cs="华文楷体"/>
        </w:rPr>
      </w:pPr>
      <m:oMathPara>
        <m:oMath>
          <m:sSup>
            <m:sSupPr>
              <m:ctrlPr>
                <w:rPr>
                  <w:rFonts w:hint="default" w:ascii="Cambria Math" w:hAnsi="Cambria Math" w:eastAsia="华文楷体"/>
                  <w:sz w:val="20"/>
                </w:rPr>
              </m:ctrlPr>
            </m:sSupPr>
            <m:e>
              <m:r>
                <m:rPr/>
                <w:rPr>
                  <w:rFonts w:hint="default" w:ascii="Cambria Math" w:hAnsi="Cambria Math" w:eastAsia="华文楷体"/>
                  <w:sz w:val="20"/>
                </w:rPr>
                <m:t>∇</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Φ=4B</m:t>
          </m:r>
        </m:oMath>
      </m:oMathPara>
    </w:p>
    <w:p w14:paraId="4457B5DE">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由</w:t>
      </w:r>
      <m:oMath>
        <m:sSup>
          <m:sSupPr>
            <m:ctrlPr>
              <w:rPr>
                <w:rFonts w:hint="default" w:ascii="Cambria Math" w:hAnsi="Cambria Math" w:eastAsia="华文楷体"/>
                <w:sz w:val="21"/>
              </w:rPr>
            </m:ctrlPr>
          </m:sSupPr>
          <m:e>
            <m:r>
              <m:rPr/>
              <w:rPr>
                <w:rFonts w:hint="default" w:ascii="Cambria Math" w:hAnsi="Cambria Math" w:eastAsia="华文楷体"/>
                <w:sz w:val="21"/>
              </w:rPr>
              <m:t>∇</m:t>
            </m:r>
            <m:ctrlPr>
              <w:rPr>
                <w:rFonts w:ascii="Cambria Math" w:hAnsi="Cambria Math" w:eastAsia="华文楷体"/>
                <w:sz w:val="21"/>
              </w:rPr>
            </m:ctrlPr>
          </m:e>
          <m:sup>
            <m:r>
              <m:rPr/>
              <w:rPr>
                <w:rFonts w:hint="default" w:ascii="Cambria Math" w:hAnsi="Cambria Math" w:eastAsia="华文楷体"/>
                <w:sz w:val="21"/>
              </w:rPr>
              <m:t>2</m:t>
            </m:r>
            <m:ctrlPr>
              <w:rPr>
                <w:rFonts w:ascii="Cambria Math" w:hAnsi="Cambria Math" w:eastAsia="华文楷体"/>
                <w:sz w:val="21"/>
              </w:rPr>
            </m:ctrlPr>
          </m:sup>
        </m:sSup>
        <m:r>
          <m:rPr/>
          <w:rPr>
            <w:rFonts w:hint="default" w:ascii="Cambria Math" w:hAnsi="Cambria Math" w:eastAsia="华文楷体"/>
            <w:sz w:val="21"/>
          </w:rPr>
          <m:t>Φ=−2</m:t>
        </m:r>
      </m:oMath>
      <w:r>
        <w:rPr>
          <w:rFonts w:hint="eastAsia" w:ascii="华文楷体" w:hAnsi="华文楷体" w:eastAsia="华文楷体" w:cs="华文楷体"/>
          <w:b w:val="0"/>
          <w:i w:val="0"/>
          <w:sz w:val="21"/>
        </w:rPr>
        <w:t>，可得</w:t>
      </w:r>
    </w:p>
    <w:p w14:paraId="2240C09E">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B=−</m:t>
          </m:r>
          <m:f>
            <m:fPr>
              <m:ctrlPr>
                <w:rPr>
                  <w:rFonts w:hint="default" w:ascii="Cambria Math" w:hAnsi="Cambria Math" w:eastAsia="华文楷体"/>
                  <w:sz w:val="20"/>
                </w:rPr>
              </m:ctrlPr>
            </m:fPr>
            <m:num>
              <m:r>
                <m:rPr/>
                <w:rPr>
                  <w:rFonts w:hint="default" w:ascii="Cambria Math" w:hAnsi="Cambria Math" w:eastAsia="华文楷体"/>
                  <w:sz w:val="20"/>
                </w:rPr>
                <m:t>1</m:t>
              </m:r>
              <m:ctrlPr>
                <w:rPr>
                  <w:rFonts w:ascii="Cambria Math" w:hAnsi="Cambria Math" w:eastAsia="华文楷体"/>
                  <w:sz w:val="20"/>
                </w:rPr>
              </m:ctrlPr>
            </m:num>
            <m:den>
              <m:r>
                <m:rPr/>
                <w:rPr>
                  <w:rFonts w:hint="default" w:ascii="Cambria Math" w:hAnsi="Cambria Math" w:eastAsia="华文楷体"/>
                  <w:sz w:val="20"/>
                </w:rPr>
                <m:t>2</m:t>
              </m:r>
              <m:ctrlPr>
                <w:rPr>
                  <w:rFonts w:ascii="Cambria Math" w:hAnsi="Cambria Math" w:eastAsia="华文楷体"/>
                  <w:sz w:val="20"/>
                </w:rPr>
              </m:ctrlPr>
            </m:den>
          </m:f>
        </m:oMath>
      </m:oMathPara>
    </w:p>
    <w:p w14:paraId="53574446">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因此</w:t>
      </w:r>
    </w:p>
    <w:p w14:paraId="3E293E82">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Φ=</m:t>
          </m:r>
          <m:f>
            <m:fPr>
              <m:ctrlPr>
                <w:rPr>
                  <w:rFonts w:hint="default" w:ascii="Cambria Math" w:hAnsi="Cambria Math" w:eastAsia="华文楷体"/>
                  <w:sz w:val="20"/>
                </w:rPr>
              </m:ctrlPr>
            </m:fPr>
            <m:num>
              <m:r>
                <m:rPr/>
                <w:rPr>
                  <w:rFonts w:hint="default" w:ascii="Cambria Math" w:hAnsi="Cambria Math" w:eastAsia="华文楷体"/>
                  <w:sz w:val="20"/>
                </w:rPr>
                <m:t>1</m:t>
              </m:r>
              <m:ctrlPr>
                <w:rPr>
                  <w:rFonts w:ascii="Cambria Math" w:hAnsi="Cambria Math" w:eastAsia="华文楷体"/>
                  <w:sz w:val="20"/>
                </w:rPr>
              </m:ctrlPr>
            </m:num>
            <m:den>
              <m:r>
                <m:rPr/>
                <w:rPr>
                  <w:rFonts w:hint="default" w:ascii="Cambria Math" w:hAnsi="Cambria Math" w:eastAsia="华文楷体"/>
                  <w:sz w:val="20"/>
                </w:rPr>
                <m:t>2</m:t>
              </m:r>
              <m:ctrlPr>
                <w:rPr>
                  <w:rFonts w:ascii="Cambria Math" w:hAnsi="Cambria Math" w:eastAsia="华文楷体"/>
                  <w:sz w:val="20"/>
                </w:rPr>
              </m:ctrlPr>
            </m:den>
          </m:f>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ρ</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oMath>
      </m:oMathPara>
    </w:p>
    <w:p w14:paraId="59F12030">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 xml:space="preserve">在内边界 </w:t>
      </w:r>
      <m:oMath>
        <m:r>
          <m:rPr/>
          <w:rPr>
            <w:rFonts w:hint="default" w:ascii="Cambria Math" w:hAnsi="Cambria Math" w:eastAsia="华文楷体"/>
            <w:sz w:val="21"/>
          </w:rPr>
          <m:t>ρ=a</m:t>
        </m:r>
      </m:oMath>
      <w:r>
        <w:rPr>
          <w:rFonts w:hint="eastAsia" w:ascii="华文楷体" w:hAnsi="华文楷体" w:eastAsia="华文楷体" w:cs="华文楷体"/>
          <w:b w:val="0"/>
          <w:i w:val="0"/>
          <w:sz w:val="21"/>
        </w:rPr>
        <w:t>上，</w:t>
      </w:r>
      <m:oMath>
        <m:r>
          <m:rPr/>
          <w:rPr>
            <w:rFonts w:hint="default" w:ascii="Cambria Math" w:hAnsi="Cambria Math" w:eastAsia="华文楷体"/>
            <w:sz w:val="21"/>
          </w:rPr>
          <m:t>Φ=</m:t>
        </m:r>
        <m:f>
          <m:fPr>
            <m:ctrlPr>
              <w:rPr>
                <w:rFonts w:hint="default" w:ascii="Cambria Math" w:hAnsi="Cambria Math" w:eastAsia="华文楷体"/>
                <w:sz w:val="21"/>
              </w:rPr>
            </m:ctrlPr>
          </m:fPr>
          <m:num>
            <m:r>
              <m:rPr/>
              <w:rPr>
                <w:rFonts w:hint="default" w:ascii="Cambria Math" w:hAnsi="Cambria Math" w:eastAsia="华文楷体"/>
                <w:sz w:val="21"/>
              </w:rPr>
              <m:t>1</m:t>
            </m:r>
            <m:ctrlPr>
              <w:rPr>
                <w:rFonts w:ascii="Cambria Math" w:hAnsi="Cambria Math" w:eastAsia="华文楷体"/>
                <w:sz w:val="21"/>
              </w:rPr>
            </m:ctrlPr>
          </m:num>
          <m:den>
            <m:r>
              <m:rPr/>
              <w:rPr>
                <w:rFonts w:hint="default" w:ascii="Cambria Math" w:hAnsi="Cambria Math" w:eastAsia="华文楷体"/>
                <w:sz w:val="21"/>
              </w:rPr>
              <m:t>2</m:t>
            </m:r>
            <m:ctrlPr>
              <w:rPr>
                <w:rFonts w:ascii="Cambria Math" w:hAnsi="Cambria Math" w:eastAsia="华文楷体"/>
                <w:sz w:val="21"/>
              </w:rPr>
            </m:ctrlPr>
          </m:den>
        </m:f>
        <m:r>
          <m:rPr/>
          <w:rPr>
            <w:rFonts w:hint="default" w:ascii="Cambria Math" w:hAnsi="Cambria Math" w:eastAsia="华文楷体"/>
            <w:sz w:val="21"/>
          </w:rPr>
          <m:t>(</m:t>
        </m:r>
        <m:sSup>
          <m:sSupPr>
            <m:ctrlPr>
              <w:rPr>
                <w:rFonts w:hint="default" w:ascii="Cambria Math" w:hAnsi="Cambria Math" w:eastAsia="华文楷体"/>
                <w:sz w:val="21"/>
              </w:rPr>
            </m:ctrlPr>
          </m:sSupPr>
          <m:e>
            <m:r>
              <m:rPr/>
              <w:rPr>
                <w:rFonts w:hint="default" w:ascii="Cambria Math" w:hAnsi="Cambria Math" w:eastAsia="华文楷体"/>
                <w:sz w:val="21"/>
              </w:rPr>
              <m:t>b</m:t>
            </m:r>
            <m:ctrlPr>
              <w:rPr>
                <w:rFonts w:ascii="Cambria Math" w:hAnsi="Cambria Math" w:eastAsia="华文楷体"/>
                <w:sz w:val="21"/>
              </w:rPr>
            </m:ctrlPr>
          </m:e>
          <m:sup>
            <m:r>
              <m:rPr/>
              <w:rPr>
                <w:rFonts w:hint="default" w:ascii="Cambria Math" w:hAnsi="Cambria Math" w:eastAsia="华文楷体"/>
                <w:sz w:val="21"/>
              </w:rPr>
              <m:t>2</m:t>
            </m:r>
            <m:ctrlPr>
              <w:rPr>
                <w:rFonts w:ascii="Cambria Math" w:hAnsi="Cambria Math" w:eastAsia="华文楷体"/>
                <w:sz w:val="21"/>
              </w:rPr>
            </m:ctrlPr>
          </m:sup>
        </m:sSup>
        <m:r>
          <m:rPr/>
          <w:rPr>
            <w:rFonts w:hint="default" w:ascii="Cambria Math" w:hAnsi="Cambria Math" w:eastAsia="华文楷体"/>
            <w:sz w:val="21"/>
          </w:rPr>
          <m:t>−</m:t>
        </m:r>
        <m:sSup>
          <m:sSupPr>
            <m:ctrlPr>
              <w:rPr>
                <w:rFonts w:hint="default" w:ascii="Cambria Math" w:hAnsi="Cambria Math" w:eastAsia="华文楷体"/>
                <w:sz w:val="21"/>
              </w:rPr>
            </m:ctrlPr>
          </m:sSupPr>
          <m:e>
            <m:r>
              <m:rPr/>
              <w:rPr>
                <w:rFonts w:hint="default" w:ascii="Cambria Math" w:hAnsi="Cambria Math" w:eastAsia="华文楷体"/>
                <w:sz w:val="21"/>
              </w:rPr>
              <m:t>a</m:t>
            </m:r>
            <m:ctrlPr>
              <w:rPr>
                <w:rFonts w:ascii="Cambria Math" w:hAnsi="Cambria Math" w:eastAsia="华文楷体"/>
                <w:sz w:val="21"/>
              </w:rPr>
            </m:ctrlPr>
          </m:e>
          <m:sup>
            <m:r>
              <m:rPr/>
              <w:rPr>
                <w:rFonts w:hint="default" w:ascii="Cambria Math" w:hAnsi="Cambria Math" w:eastAsia="华文楷体"/>
                <w:sz w:val="21"/>
              </w:rPr>
              <m:t>2</m:t>
            </m:r>
            <m:ctrlPr>
              <w:rPr>
                <w:rFonts w:ascii="Cambria Math" w:hAnsi="Cambria Math" w:eastAsia="华文楷体"/>
                <w:sz w:val="21"/>
              </w:rPr>
            </m:ctrlPr>
          </m:sup>
        </m:sSup>
        <m:r>
          <m:rPr/>
          <w:rPr>
            <w:rFonts w:hint="default" w:ascii="Cambria Math" w:hAnsi="Cambria Math" w:eastAsia="华文楷体"/>
            <w:sz w:val="21"/>
          </w:rPr>
          <m:t>)</m:t>
        </m:r>
      </m:oMath>
      <w:r>
        <w:rPr>
          <w:rFonts w:hint="eastAsia" w:ascii="华文楷体" w:hAnsi="华文楷体" w:eastAsia="华文楷体" w:cs="华文楷体"/>
          <w:b w:val="0"/>
          <w:i w:val="0"/>
          <w:sz w:val="21"/>
        </w:rPr>
        <w:t>，它是常数但不为零。这正体现了多连通截面的边界常数差异。</w:t>
      </w:r>
    </w:p>
    <w:p w14:paraId="414C9A4A">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9.6.2 极坐标下的剪应力</w:t>
      </w:r>
    </w:p>
    <w:p w14:paraId="688FF980">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极坐标中应力函数对应的剪应力为</w:t>
      </w:r>
    </w:p>
    <w:p w14:paraId="11CA268A">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zρ</m:t>
              </m:r>
              <m:ctrlPr>
                <w:rPr>
                  <w:rFonts w:ascii="Cambria Math" w:hAnsi="Cambria Math" w:eastAsia="华文楷体"/>
                  <w:sz w:val="20"/>
                </w:rPr>
              </m:ctrlPr>
            </m:sub>
          </m:sSub>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αG</m:t>
              </m:r>
              <m:ctrlPr>
                <w:rPr>
                  <w:rFonts w:ascii="Cambria Math" w:hAnsi="Cambria Math" w:eastAsia="华文楷体"/>
                  <w:sz w:val="20"/>
                </w:rPr>
              </m:ctrlPr>
            </m:num>
            <m:den>
              <m:r>
                <m:rPr/>
                <w:rPr>
                  <w:rFonts w:hint="default" w:ascii="Cambria Math" w:hAnsi="Cambria Math" w:eastAsia="华文楷体"/>
                  <w:sz w:val="20"/>
                </w:rPr>
                <m:t>ρ</m:t>
              </m:r>
              <m:ctrlPr>
                <w:rPr>
                  <w:rFonts w:ascii="Cambria Math" w:hAnsi="Cambria Math" w:eastAsia="华文楷体"/>
                  <w:sz w:val="20"/>
                </w:rPr>
              </m:ctrlPr>
            </m:den>
          </m:f>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∂ϕ</m:t>
              </m:r>
              <m:ctrlPr>
                <w:rPr>
                  <w:rFonts w:ascii="Cambria Math" w:hAnsi="Cambria Math" w:eastAsia="华文楷体"/>
                  <w:sz w:val="20"/>
                </w:rPr>
              </m:ctrlPr>
            </m:den>
          </m:f>
          <m:r>
            <m:rPr/>
            <w:rPr>
              <w:rFonts w:hint="default" w:ascii="Cambria Math" w:hAnsi="Cambria Math" w:eastAsia="华文楷体"/>
              <w:sz w:val="20"/>
            </w:rPr>
            <m:t>,  </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zϕ</m:t>
              </m:r>
              <m:ctrlPr>
                <w:rPr>
                  <w:rFonts w:ascii="Cambria Math" w:hAnsi="Cambria Math" w:eastAsia="华文楷体"/>
                  <w:sz w:val="20"/>
                </w:rPr>
              </m:ctrlPr>
            </m:sub>
          </m:sSub>
          <m:r>
            <m:rPr/>
            <w:rPr>
              <w:rFonts w:hint="default" w:ascii="Cambria Math" w:hAnsi="Cambria Math" w:eastAsia="华文楷体"/>
              <w:sz w:val="20"/>
            </w:rPr>
            <m:t>=−αG</m:t>
          </m:r>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∂ρ</m:t>
              </m:r>
              <m:ctrlPr>
                <w:rPr>
                  <w:rFonts w:ascii="Cambria Math" w:hAnsi="Cambria Math" w:eastAsia="华文楷体"/>
                  <w:sz w:val="20"/>
                </w:rPr>
              </m:ctrlPr>
            </m:den>
          </m:f>
        </m:oMath>
      </m:oMathPara>
    </w:p>
    <w:p w14:paraId="24560D0A">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由于</w:t>
      </w:r>
      <m:oMath>
        <m:r>
          <m:rPr/>
          <w:rPr>
            <w:rFonts w:hint="default" w:ascii="Cambria Math" w:hAnsi="Cambria Math" w:eastAsia="华文楷体"/>
            <w:sz w:val="21"/>
          </w:rPr>
          <m:t>Φ</m:t>
        </m:r>
      </m:oMath>
      <w:r>
        <w:rPr>
          <w:rFonts w:hint="eastAsia" w:ascii="华文楷体" w:hAnsi="华文楷体" w:eastAsia="华文楷体" w:cs="华文楷体"/>
          <w:b w:val="0"/>
          <w:i w:val="0"/>
          <w:sz w:val="21"/>
        </w:rPr>
        <w:t xml:space="preserve">与 </w:t>
      </w:r>
      <m:oMath>
        <m:r>
          <m:rPr/>
          <w:rPr>
            <w:rFonts w:hint="default" w:ascii="Cambria Math" w:hAnsi="Cambria Math" w:eastAsia="华文楷体"/>
            <w:sz w:val="21"/>
          </w:rPr>
          <m:t>ϕ</m:t>
        </m:r>
      </m:oMath>
      <w:r>
        <w:rPr>
          <w:rFonts w:hint="eastAsia" w:ascii="华文楷体" w:hAnsi="华文楷体" w:eastAsia="华文楷体" w:cs="华文楷体"/>
          <w:b w:val="0"/>
          <w:i w:val="0"/>
          <w:sz w:val="21"/>
        </w:rPr>
        <w:t xml:space="preserve"> 无关，所以</w:t>
      </w:r>
    </w:p>
    <w:p w14:paraId="6CC1EF91">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zρ</m:t>
              </m:r>
              <m:ctrlPr>
                <w:rPr>
                  <w:rFonts w:ascii="Cambria Math" w:hAnsi="Cambria Math" w:eastAsia="华文楷体"/>
                  <w:sz w:val="20"/>
                </w:rPr>
              </m:ctrlPr>
            </m:sub>
          </m:sSub>
          <m:r>
            <m:rPr/>
            <w:rPr>
              <w:rFonts w:hint="default" w:ascii="Cambria Math" w:hAnsi="Cambria Math" w:eastAsia="华文楷体"/>
              <w:sz w:val="20"/>
            </w:rPr>
            <m:t>=0</m:t>
          </m:r>
        </m:oMath>
      </m:oMathPara>
    </w:p>
    <w:p w14:paraId="3217FBE8">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又因为</w:t>
      </w:r>
    </w:p>
    <w:p w14:paraId="1083BA19">
      <w:pPr>
        <w:pStyle w:val="164"/>
        <w:spacing w:before="40" w:after="120" w:line="252" w:lineRule="auto"/>
        <w:jc w:val="center"/>
        <w:rPr>
          <w:rFonts w:hint="eastAsia" w:ascii="华文楷体" w:hAnsi="华文楷体" w:eastAsia="华文楷体" w:cs="华文楷体"/>
        </w:rPr>
      </w:pPr>
      <m:oMathPara>
        <m:oMath>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∂ρ</m:t>
              </m:r>
              <m:ctrlPr>
                <w:rPr>
                  <w:rFonts w:ascii="Cambria Math" w:hAnsi="Cambria Math" w:eastAsia="华文楷体"/>
                  <w:sz w:val="20"/>
                </w:rPr>
              </m:ctrlPr>
            </m:den>
          </m:f>
          <m:r>
            <m:rPr/>
            <w:rPr>
              <w:rFonts w:hint="default" w:ascii="Cambria Math" w:hAnsi="Cambria Math" w:eastAsia="华文楷体"/>
              <w:sz w:val="20"/>
            </w:rPr>
            <m:t>=−ρ</m:t>
          </m:r>
        </m:oMath>
      </m:oMathPara>
    </w:p>
    <w:p w14:paraId="49603F4C">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所以</w:t>
      </w:r>
    </w:p>
    <w:p w14:paraId="776C2114">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zϕ</m:t>
              </m:r>
              <m:ctrlPr>
                <w:rPr>
                  <w:rFonts w:ascii="Cambria Math" w:hAnsi="Cambria Math" w:eastAsia="华文楷体"/>
                  <w:sz w:val="20"/>
                </w:rPr>
              </m:ctrlPr>
            </m:sub>
          </m:sSub>
          <m:r>
            <m:rPr/>
            <w:rPr>
              <w:rFonts w:hint="default" w:ascii="Cambria Math" w:hAnsi="Cambria Math" w:eastAsia="华文楷体"/>
              <w:sz w:val="20"/>
            </w:rPr>
            <m:t>=αGρ</m:t>
          </m:r>
        </m:oMath>
      </m:oMathPara>
    </w:p>
    <w:p w14:paraId="46118A79">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这与材料力学中圆轴扭转剪应力沿半径线性分布的结论一致。</w:t>
      </w:r>
    </w:p>
    <w:p w14:paraId="625D7146">
      <w:pPr>
        <w:pStyle w:val="4"/>
        <w:spacing w:before="140" w:after="80"/>
        <w:rPr>
          <w:rFonts w:hint="eastAsia" w:ascii="华文楷体" w:hAnsi="华文楷体" w:eastAsia="华文楷体" w:cs="华文楷体"/>
        </w:rPr>
      </w:pPr>
      <w:r>
        <w:rPr>
          <w:rFonts w:hint="eastAsia" w:ascii="华文楷体" w:hAnsi="华文楷体" w:eastAsia="华文楷体" w:cs="华文楷体"/>
          <w:b/>
          <w:color w:val="2F75B5"/>
          <w:sz w:val="26"/>
        </w:rPr>
        <w:t>9.6.3 扭矩、抗扭刚度与最终应力</w:t>
      </w:r>
    </w:p>
    <w:p w14:paraId="2F55D477">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厚壁圆筒的扭矩可直接由剪应力对轴线的力矩计算：</w:t>
      </w:r>
    </w:p>
    <w:p w14:paraId="22FED8DE">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M=</m:t>
          </m:r>
          <m:nary>
            <m:naryPr>
              <m:limLoc m:val="subSup"/>
              <m:ctrlPr>
                <w:rPr>
                  <w:rFonts w:hint="default" w:ascii="Cambria Math" w:hAnsi="Cambria Math" w:eastAsia="华文楷体"/>
                  <w:sz w:val="20"/>
                </w:rPr>
              </m:ctrlPr>
            </m:naryPr>
            <m:sub>
              <m:r>
                <m:rPr/>
                <w:rPr>
                  <w:rFonts w:hint="default" w:ascii="Cambria Math" w:hAnsi="Cambria Math" w:eastAsia="华文楷体"/>
                  <w:sz w:val="20"/>
                </w:rPr>
                <m:t>0</m:t>
              </m:r>
              <m:ctrlPr>
                <w:rPr>
                  <w:rFonts w:ascii="Cambria Math" w:hAnsi="Cambria Math" w:eastAsia="华文楷体"/>
                  <w:sz w:val="20"/>
                </w:rPr>
              </m:ctrlPr>
            </m:sub>
            <m:sup>
              <m:r>
                <m:rPr/>
                <w:rPr>
                  <w:rFonts w:hint="default" w:ascii="Cambria Math" w:hAnsi="Cambria Math" w:eastAsia="华文楷体"/>
                  <w:sz w:val="20"/>
                </w:rPr>
                <m:t>2π</m:t>
              </m:r>
              <m:ctrlPr>
                <w:rPr>
                  <w:rFonts w:ascii="Cambria Math" w:hAnsi="Cambria Math" w:eastAsia="华文楷体"/>
                  <w:sz w:val="20"/>
                </w:rPr>
              </m:ctrlPr>
            </m:sup>
            <m:e>
              <m:nary>
                <m:naryPr>
                  <m:limLoc m:val="subSup"/>
                  <m:ctrlPr>
                    <w:rPr>
                      <w:rFonts w:hint="default" w:ascii="Cambria Math" w:hAnsi="Cambria Math" w:eastAsia="华文楷体"/>
                      <w:sz w:val="20"/>
                    </w:rPr>
                  </m:ctrlPr>
                </m:naryPr>
                <m:sub>
                  <m:r>
                    <m:rPr/>
                    <w:rPr>
                      <w:rFonts w:hint="default" w:ascii="Cambria Math" w:hAnsi="Cambria Math" w:eastAsia="华文楷体"/>
                      <w:sz w:val="20"/>
                    </w:rPr>
                    <m:t>a</m:t>
                  </m:r>
                  <m:ctrlPr>
                    <w:rPr>
                      <w:rFonts w:ascii="Cambria Math" w:hAnsi="Cambria Math" w:eastAsia="华文楷体"/>
                      <w:sz w:val="20"/>
                    </w:rPr>
                  </m:ctrlPr>
                </m:sub>
                <m:sup>
                  <m:r>
                    <m:rPr/>
                    <w:rPr>
                      <w:rFonts w:hint="default" w:ascii="Cambria Math" w:hAnsi="Cambria Math" w:eastAsia="华文楷体"/>
                      <w:sz w:val="20"/>
                    </w:rPr>
                    <m:t>b</m:t>
                  </m:r>
                  <m:ctrlPr>
                    <w:rPr>
                      <w:rFonts w:ascii="Cambria Math" w:hAnsi="Cambria Math" w:eastAsia="华文楷体"/>
                      <w:sz w:val="20"/>
                    </w:rPr>
                  </m:ctrlPr>
                </m:sup>
                <m:e>
                  <m:r>
                    <m:rPr>
                      <m:sty m:val="p"/>
                    </m:rPr>
                    <w:rPr>
                      <w:rFonts w:hint="default" w:ascii="Cambria Math" w:hAnsi="Cambria Math" w:eastAsia="华文楷体"/>
                      <w:sz w:val="20"/>
                      <w:lang w:val="en-US" w:eastAsia="zh-CN"/>
                    </w:rPr>
                    <m:t xml:space="preserve"> </m:t>
                  </m:r>
                  <m:ctrlPr>
                    <w:rPr>
                      <w:rFonts w:ascii="Cambria Math" w:hAnsi="Cambria Math" w:eastAsia="华文楷体"/>
                      <w:sz w:val="20"/>
                    </w:rPr>
                  </m:ctrlPr>
                </m:e>
              </m:nary>
              <m:ctrlPr>
                <w:rPr>
                  <w:rFonts w:hint="default" w:ascii="Cambria Math" w:hAnsi="Cambria Math" w:eastAsia="华文楷体"/>
                  <w:sz w:val="20"/>
                </w:rPr>
              </m:ctrlPr>
            </m:e>
          </m:nary>
          <m:r>
            <m:rPr/>
            <w:rPr>
              <w:rFonts w:hint="default" w:ascii="Cambria Math" w:hAnsi="Cambria Math" w:eastAsia="华文楷体"/>
              <w:sz w:val="20"/>
            </w:rPr>
            <m:t>ρ</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hint="default" w:ascii="Cambria Math" w:hAnsi="Cambria Math" w:eastAsia="华文楷体"/>
                  <w:sz w:val="20"/>
                </w:rPr>
              </m:ctrlPr>
            </m:e>
            <m:sub>
              <m:r>
                <m:rPr/>
                <w:rPr>
                  <w:rFonts w:hint="default" w:ascii="Cambria Math" w:hAnsi="Cambria Math" w:eastAsia="华文楷体"/>
                  <w:sz w:val="20"/>
                </w:rPr>
                <m:t>zϕ</m:t>
              </m:r>
              <m:ctrlPr>
                <w:rPr>
                  <w:rFonts w:hint="default" w:ascii="Cambria Math" w:hAnsi="Cambria Math" w:eastAsia="华文楷体"/>
                  <w:sz w:val="20"/>
                </w:rPr>
              </m:ctrlPr>
            </m:sub>
          </m:sSub>
          <m:r>
            <m:rPr/>
            <w:rPr>
              <w:rFonts w:hint="default" w:ascii="Cambria Math" w:hAnsi="Cambria Math" w:eastAsia="华文楷体"/>
              <w:sz w:val="20"/>
            </w:rPr>
            <m:t> ρ dρdϕ</m:t>
          </m:r>
        </m:oMath>
      </m:oMathPara>
    </w:p>
    <w:p w14:paraId="62910472">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M=</m:t>
          </m:r>
          <m:nary>
            <m:naryPr>
              <m:limLoc m:val="subSup"/>
              <m:ctrlPr>
                <w:rPr>
                  <w:rFonts w:hint="default" w:ascii="Cambria Math" w:hAnsi="Cambria Math" w:eastAsia="华文楷体"/>
                  <w:sz w:val="20"/>
                </w:rPr>
              </m:ctrlPr>
            </m:naryPr>
            <m:sub>
              <m:r>
                <m:rPr/>
                <w:rPr>
                  <w:rFonts w:hint="default" w:ascii="Cambria Math" w:hAnsi="Cambria Math" w:eastAsia="华文楷体"/>
                  <w:sz w:val="20"/>
                </w:rPr>
                <m:t>0</m:t>
              </m:r>
              <m:ctrlPr>
                <w:rPr>
                  <w:rFonts w:ascii="Cambria Math" w:hAnsi="Cambria Math" w:eastAsia="华文楷体"/>
                  <w:sz w:val="20"/>
                </w:rPr>
              </m:ctrlPr>
            </m:sub>
            <m:sup>
              <m:r>
                <m:rPr/>
                <w:rPr>
                  <w:rFonts w:hint="default" w:ascii="Cambria Math" w:hAnsi="Cambria Math" w:eastAsia="华文楷体"/>
                  <w:sz w:val="20"/>
                </w:rPr>
                <m:t>2π</m:t>
              </m:r>
              <m:ctrlPr>
                <w:rPr>
                  <w:rFonts w:ascii="Cambria Math" w:hAnsi="Cambria Math" w:eastAsia="华文楷体"/>
                  <w:sz w:val="20"/>
                </w:rPr>
              </m:ctrlPr>
            </m:sup>
            <m:e>
              <m:nary>
                <m:naryPr>
                  <m:limLoc m:val="subSup"/>
                  <m:ctrlPr>
                    <w:rPr>
                      <w:rFonts w:hint="default" w:ascii="Cambria Math" w:hAnsi="Cambria Math" w:eastAsia="华文楷体"/>
                      <w:sz w:val="20"/>
                    </w:rPr>
                  </m:ctrlPr>
                </m:naryPr>
                <m:sub>
                  <m:r>
                    <m:rPr/>
                    <w:rPr>
                      <w:rFonts w:hint="default" w:ascii="Cambria Math" w:hAnsi="Cambria Math" w:eastAsia="华文楷体"/>
                      <w:sz w:val="20"/>
                    </w:rPr>
                    <m:t>a</m:t>
                  </m:r>
                  <m:ctrlPr>
                    <w:rPr>
                      <w:rFonts w:ascii="Cambria Math" w:hAnsi="Cambria Math" w:eastAsia="华文楷体"/>
                      <w:sz w:val="20"/>
                    </w:rPr>
                  </m:ctrlPr>
                </m:sub>
                <m:sup>
                  <m:r>
                    <m:rPr/>
                    <w:rPr>
                      <w:rFonts w:hint="default" w:ascii="Cambria Math" w:hAnsi="Cambria Math" w:eastAsia="华文楷体"/>
                      <w:sz w:val="20"/>
                    </w:rPr>
                    <m:t>b</m:t>
                  </m:r>
                  <m:ctrlPr>
                    <w:rPr>
                      <w:rFonts w:ascii="Cambria Math" w:hAnsi="Cambria Math" w:eastAsia="华文楷体"/>
                      <w:sz w:val="20"/>
                    </w:rPr>
                  </m:ctrlPr>
                </m:sup>
                <m:e>
                  <m:r>
                    <m:rPr>
                      <m:sty m:val="p"/>
                    </m:rPr>
                    <w:rPr>
                      <w:rFonts w:hint="default" w:ascii="Cambria Math" w:hAnsi="Cambria Math" w:eastAsia="华文楷体"/>
                      <w:sz w:val="20"/>
                      <w:lang w:val="en-US" w:eastAsia="zh-CN"/>
                    </w:rPr>
                    <m:t xml:space="preserve"> </m:t>
                  </m:r>
                  <m:ctrlPr>
                    <w:rPr>
                      <w:rFonts w:ascii="Cambria Math" w:hAnsi="Cambria Math" w:eastAsia="华文楷体"/>
                      <w:sz w:val="20"/>
                    </w:rPr>
                  </m:ctrlPr>
                </m:e>
              </m:nary>
              <m:ctrlPr>
                <w:rPr>
                  <w:rFonts w:hint="default" w:ascii="Cambria Math" w:hAnsi="Cambria Math" w:eastAsia="华文楷体"/>
                  <w:sz w:val="20"/>
                </w:rPr>
              </m:ctrlPr>
            </m:e>
          </m:nary>
          <m:r>
            <m:rPr/>
            <w:rPr>
              <w:rFonts w:hint="default" w:ascii="Cambria Math" w:hAnsi="Cambria Math" w:eastAsia="华文楷体"/>
              <w:sz w:val="20"/>
            </w:rPr>
            <m:t>αG</m:t>
          </m:r>
          <m:sSup>
            <m:sSupPr>
              <m:ctrlPr>
                <w:rPr>
                  <w:rFonts w:hint="default" w:ascii="Cambria Math" w:hAnsi="Cambria Math" w:eastAsia="华文楷体"/>
                  <w:sz w:val="20"/>
                </w:rPr>
              </m:ctrlPr>
            </m:sSupPr>
            <m:e>
              <m:r>
                <m:rPr/>
                <w:rPr>
                  <w:rFonts w:hint="default" w:ascii="Cambria Math" w:hAnsi="Cambria Math" w:eastAsia="华文楷体"/>
                  <w:sz w:val="20"/>
                </w:rPr>
                <m:t>ρ</m:t>
              </m:r>
              <m:ctrlPr>
                <w:rPr>
                  <w:rFonts w:hint="default" w:ascii="Cambria Math" w:hAnsi="Cambria Math" w:eastAsia="华文楷体"/>
                  <w:sz w:val="20"/>
                </w:rPr>
              </m:ctrlPr>
            </m:e>
            <m:sup>
              <m:r>
                <m:rPr/>
                <w:rPr>
                  <w:rFonts w:hint="default" w:ascii="Cambria Math" w:hAnsi="Cambria Math" w:eastAsia="华文楷体"/>
                  <w:sz w:val="20"/>
                </w:rPr>
                <m:t>3</m:t>
              </m:r>
              <m:ctrlPr>
                <w:rPr>
                  <w:rFonts w:hint="default" w:ascii="Cambria Math" w:hAnsi="Cambria Math" w:eastAsia="华文楷体"/>
                  <w:sz w:val="20"/>
                </w:rPr>
              </m:ctrlPr>
            </m:sup>
          </m:sSup>
          <m:r>
            <m:rPr/>
            <w:rPr>
              <w:rFonts w:hint="default" w:ascii="Cambria Math" w:hAnsi="Cambria Math" w:eastAsia="华文楷体"/>
              <w:sz w:val="20"/>
            </w:rPr>
            <m:t> dρdϕ</m:t>
          </m:r>
        </m:oMath>
      </m:oMathPara>
    </w:p>
    <w:p w14:paraId="30267E72">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M=αG</m:t>
          </m:r>
          <m:f>
            <m:fPr>
              <m:ctrlPr>
                <w:rPr>
                  <w:rFonts w:hint="default" w:ascii="Cambria Math" w:hAnsi="Cambria Math" w:eastAsia="华文楷体"/>
                  <w:sz w:val="20"/>
                </w:rPr>
              </m:ctrlPr>
            </m:fPr>
            <m:num>
              <m:r>
                <m:rPr/>
                <w:rPr>
                  <w:rFonts w:hint="default" w:ascii="Cambria Math" w:hAnsi="Cambria Math" w:eastAsia="华文楷体"/>
                  <w:sz w:val="20"/>
                </w:rPr>
                <m:t>π</m:t>
              </m:r>
              <m:ctrlPr>
                <w:rPr>
                  <w:rFonts w:ascii="Cambria Math" w:hAnsi="Cambria Math" w:eastAsia="华文楷体"/>
                  <w:sz w:val="20"/>
                </w:rPr>
              </m:ctrlPr>
            </m:num>
            <m:den>
              <m:r>
                <m:rPr/>
                <w:rPr>
                  <w:rFonts w:hint="default" w:ascii="Cambria Math" w:hAnsi="Cambria Math" w:eastAsia="华文楷体"/>
                  <w:sz w:val="20"/>
                </w:rPr>
                <m:t>2</m:t>
              </m:r>
              <m:ctrlPr>
                <w:rPr>
                  <w:rFonts w:ascii="Cambria Math" w:hAnsi="Cambria Math" w:eastAsia="华文楷体"/>
                  <w:sz w:val="20"/>
                </w:rPr>
              </m:ctrlPr>
            </m:den>
          </m:f>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4</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4</m:t>
              </m:r>
              <m:ctrlPr>
                <w:rPr>
                  <w:rFonts w:ascii="Cambria Math" w:hAnsi="Cambria Math" w:eastAsia="华文楷体"/>
                  <w:sz w:val="20"/>
                </w:rPr>
              </m:ctrlPr>
            </m:sup>
          </m:sSup>
          <m:r>
            <m:rPr/>
            <w:rPr>
              <w:rFonts w:hint="default" w:ascii="Cambria Math" w:hAnsi="Cambria Math" w:eastAsia="华文楷体"/>
              <w:sz w:val="20"/>
            </w:rPr>
            <m:t>)</m:t>
          </m:r>
        </m:oMath>
      </m:oMathPara>
    </w:p>
    <w:p w14:paraId="3468E1EB">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因此</w:t>
      </w:r>
    </w:p>
    <w:p w14:paraId="6E2386D0">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D=</m:t>
          </m:r>
          <m:f>
            <m:fPr>
              <m:ctrlPr>
                <w:rPr>
                  <w:rFonts w:hint="default" w:ascii="Cambria Math" w:hAnsi="Cambria Math" w:eastAsia="华文楷体"/>
                  <w:sz w:val="20"/>
                </w:rPr>
              </m:ctrlPr>
            </m:fPr>
            <m:num>
              <m:r>
                <m:rPr/>
                <w:rPr>
                  <w:rFonts w:hint="default" w:ascii="Cambria Math" w:hAnsi="Cambria Math" w:eastAsia="华文楷体"/>
                  <w:sz w:val="20"/>
                </w:rPr>
                <m:t>π</m:t>
              </m:r>
              <m:ctrlPr>
                <w:rPr>
                  <w:rFonts w:ascii="Cambria Math" w:hAnsi="Cambria Math" w:eastAsia="华文楷体"/>
                  <w:sz w:val="20"/>
                </w:rPr>
              </m:ctrlPr>
            </m:num>
            <m:den>
              <m:r>
                <m:rPr/>
                <w:rPr>
                  <w:rFonts w:hint="default" w:ascii="Cambria Math" w:hAnsi="Cambria Math" w:eastAsia="华文楷体"/>
                  <w:sz w:val="20"/>
                </w:rPr>
                <m:t>2</m:t>
              </m:r>
              <m:ctrlPr>
                <w:rPr>
                  <w:rFonts w:ascii="Cambria Math" w:hAnsi="Cambria Math" w:eastAsia="华文楷体"/>
                  <w:sz w:val="20"/>
                </w:rPr>
              </m:ctrlPr>
            </m:den>
          </m:f>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4</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4</m:t>
              </m:r>
              <m:ctrlPr>
                <w:rPr>
                  <w:rFonts w:ascii="Cambria Math" w:hAnsi="Cambria Math" w:eastAsia="华文楷体"/>
                  <w:sz w:val="20"/>
                </w:rPr>
              </m:ctrlPr>
            </m:sup>
          </m:sSup>
          <m:r>
            <m:rPr/>
            <w:rPr>
              <w:rFonts w:hint="default" w:ascii="Cambria Math" w:hAnsi="Cambria Math" w:eastAsia="华文楷体"/>
              <w:sz w:val="20"/>
            </w:rPr>
            <m:t>)</m:t>
          </m:r>
        </m:oMath>
      </m:oMathPara>
    </w:p>
    <w:p w14:paraId="0AF36371">
      <w:pPr>
        <w:pStyle w:val="164"/>
        <w:spacing w:before="40" w:after="120" w:line="252" w:lineRule="auto"/>
        <w:jc w:val="center"/>
        <w:rPr>
          <w:rFonts w:hint="eastAsia" w:ascii="华文楷体" w:hAnsi="华文楷体" w:eastAsia="华文楷体" w:cs="华文楷体"/>
        </w:rPr>
      </w:pPr>
      <m:oMathPara>
        <m:oMath>
          <m:r>
            <m:rPr/>
            <w:rPr>
              <w:rFonts w:hint="default" w:ascii="Cambria Math" w:hAnsi="Cambria Math" w:eastAsia="华文楷体"/>
              <w:sz w:val="20"/>
            </w:rPr>
            <m:t>α=</m:t>
          </m:r>
          <m:f>
            <m:fPr>
              <m:ctrlPr>
                <w:rPr>
                  <w:rFonts w:hint="default" w:ascii="Cambria Math" w:hAnsi="Cambria Math" w:eastAsia="华文楷体"/>
                  <w:sz w:val="20"/>
                </w:rPr>
              </m:ctrlPr>
            </m:fPr>
            <m:num>
              <m:r>
                <m:rPr/>
                <w:rPr>
                  <w:rFonts w:hint="default" w:ascii="Cambria Math" w:hAnsi="Cambria Math" w:eastAsia="华文楷体"/>
                  <w:sz w:val="20"/>
                </w:rPr>
                <m:t>M</m:t>
              </m:r>
              <m:ctrlPr>
                <w:rPr>
                  <w:rFonts w:ascii="Cambria Math" w:hAnsi="Cambria Math" w:eastAsia="华文楷体"/>
                  <w:sz w:val="20"/>
                </w:rPr>
              </m:ctrlPr>
            </m:num>
            <m:den>
              <m:r>
                <m:rPr/>
                <w:rPr>
                  <w:rFonts w:hint="default" w:ascii="Cambria Math" w:hAnsi="Cambria Math" w:eastAsia="华文楷体"/>
                  <w:sz w:val="20"/>
                </w:rPr>
                <m:t>GD</m:t>
              </m:r>
              <m:ctrlPr>
                <w:rPr>
                  <w:rFonts w:ascii="Cambria Math" w:hAnsi="Cambria Math" w:eastAsia="华文楷体"/>
                  <w:sz w:val="20"/>
                </w:rPr>
              </m:ctrlPr>
            </m:den>
          </m:f>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2M</m:t>
              </m:r>
              <m:ctrlPr>
                <w:rPr>
                  <w:rFonts w:ascii="Cambria Math" w:hAnsi="Cambria Math" w:eastAsia="华文楷体"/>
                  <w:sz w:val="20"/>
                </w:rPr>
              </m:ctrlPr>
            </m:num>
            <m:den>
              <m:r>
                <m:rPr/>
                <w:rPr>
                  <w:rFonts w:hint="default" w:ascii="Cambria Math" w:hAnsi="Cambria Math" w:eastAsia="华文楷体"/>
                  <w:sz w:val="20"/>
                </w:rPr>
                <m:t>πG(</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4</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4</m:t>
                  </m:r>
                  <m:ctrlPr>
                    <w:rPr>
                      <w:rFonts w:ascii="Cambria Math" w:hAnsi="Cambria Math" w:eastAsia="华文楷体"/>
                      <w:sz w:val="20"/>
                    </w:rPr>
                  </m:ctrlPr>
                </m:sup>
              </m:sSup>
              <m:r>
                <m:rPr/>
                <w:rPr>
                  <w:rFonts w:hint="default" w:ascii="Cambria Math" w:hAnsi="Cambria Math" w:eastAsia="华文楷体"/>
                  <w:sz w:val="20"/>
                </w:rPr>
                <m:t>)</m:t>
              </m:r>
              <m:ctrlPr>
                <w:rPr>
                  <w:rFonts w:hint="default" w:ascii="Cambria Math" w:hAnsi="Cambria Math" w:eastAsia="华文楷体"/>
                  <w:sz w:val="20"/>
                </w:rPr>
              </m:ctrlPr>
            </m:den>
          </m:f>
        </m:oMath>
      </m:oMathPara>
    </w:p>
    <w:p w14:paraId="2F9447F3">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最终得到</w:t>
      </w:r>
    </w:p>
    <w:p w14:paraId="5FC1BDC4">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zρ</m:t>
              </m:r>
              <m:ctrlPr>
                <w:rPr>
                  <w:rFonts w:ascii="Cambria Math" w:hAnsi="Cambria Math" w:eastAsia="华文楷体"/>
                  <w:sz w:val="20"/>
                </w:rPr>
              </m:ctrlPr>
            </m:sub>
          </m:sSub>
          <m:r>
            <m:rPr/>
            <w:rPr>
              <w:rFonts w:hint="default" w:ascii="Cambria Math" w:hAnsi="Cambria Math" w:eastAsia="华文楷体"/>
              <w:sz w:val="20"/>
            </w:rPr>
            <m:t>=0,  </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zϕ</m:t>
              </m:r>
              <m:ctrlPr>
                <w:rPr>
                  <w:rFonts w:ascii="Cambria Math" w:hAnsi="Cambria Math" w:eastAsia="华文楷体"/>
                  <w:sz w:val="20"/>
                </w:rPr>
              </m:ctrlPr>
            </m:sub>
          </m:sSub>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2Mρ</m:t>
              </m:r>
              <m:ctrlPr>
                <w:rPr>
                  <w:rFonts w:ascii="Cambria Math" w:hAnsi="Cambria Math" w:eastAsia="华文楷体"/>
                  <w:sz w:val="20"/>
                </w:rPr>
              </m:ctrlPr>
            </m:num>
            <m:den>
              <m:r>
                <m:rPr/>
                <w:rPr>
                  <w:rFonts w:hint="default" w:ascii="Cambria Math" w:hAnsi="Cambria Math" w:eastAsia="华文楷体"/>
                  <w:sz w:val="20"/>
                </w:rPr>
                <m:t>π(</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4</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4</m:t>
                  </m:r>
                  <m:ctrlPr>
                    <w:rPr>
                      <w:rFonts w:ascii="Cambria Math" w:hAnsi="Cambria Math" w:eastAsia="华文楷体"/>
                      <w:sz w:val="20"/>
                    </w:rPr>
                  </m:ctrlPr>
                </m:sup>
              </m:sSup>
              <m:r>
                <m:rPr/>
                <w:rPr>
                  <w:rFonts w:hint="default" w:ascii="Cambria Math" w:hAnsi="Cambria Math" w:eastAsia="华文楷体"/>
                  <w:sz w:val="20"/>
                </w:rPr>
                <m:t>)</m:t>
              </m:r>
              <m:ctrlPr>
                <w:rPr>
                  <w:rFonts w:hint="default" w:ascii="Cambria Math" w:hAnsi="Cambria Math" w:eastAsia="华文楷体"/>
                  <w:sz w:val="20"/>
                </w:rPr>
              </m:ctrlPr>
            </m:den>
          </m:f>
        </m:oMath>
      </m:oMathPara>
    </w:p>
    <w:p w14:paraId="2464C74E">
      <w:pPr>
        <w:spacing w:after="80" w:line="283" w:lineRule="auto"/>
        <w:ind w:firstLine="420"/>
        <w:rPr>
          <w:rFonts w:hint="eastAsia" w:ascii="华文楷体" w:hAnsi="华文楷体" w:eastAsia="华文楷体" w:cs="华文楷体"/>
        </w:rPr>
      </w:pPr>
      <w:r>
        <w:rPr>
          <w:rFonts w:hint="eastAsia" w:ascii="华文楷体" w:hAnsi="华文楷体" w:eastAsia="华文楷体" w:cs="华文楷体"/>
          <w:b w:val="0"/>
          <w:i w:val="0"/>
          <w:sz w:val="21"/>
        </w:rPr>
        <w:t>换成直角坐标形式，因为</w:t>
      </w:r>
      <m:oMath>
        <m:r>
          <m:rPr/>
          <w:rPr>
            <w:rFonts w:hint="default" w:ascii="Cambria Math" w:hAnsi="Cambria Math" w:eastAsia="华文楷体"/>
            <w:sz w:val="21"/>
          </w:rPr>
          <m:t>x=ρ</m:t>
        </m:r>
        <m:func>
          <m:funcPr>
            <m:ctrlPr>
              <w:rPr>
                <w:rFonts w:hint="default" w:ascii="Cambria Math" w:hAnsi="Cambria Math" w:eastAsia="华文楷体"/>
                <w:sz w:val="21"/>
              </w:rPr>
            </m:ctrlPr>
          </m:funcPr>
          <m:fName>
            <m:r>
              <m:rPr>
                <m:sty m:val="p"/>
              </m:rPr>
              <w:rPr>
                <w:rFonts w:hint="default" w:ascii="Cambria Math" w:hAnsi="Cambria Math" w:eastAsia="华文楷体"/>
                <w:sz w:val="21"/>
              </w:rPr>
              <m:t>cos</m:t>
            </m:r>
            <m:ctrlPr>
              <w:rPr>
                <w:rFonts w:ascii="Cambria Math" w:hAnsi="Cambria Math" w:eastAsia="华文楷体"/>
                <w:sz w:val="21"/>
              </w:rPr>
            </m:ctrlPr>
          </m:fName>
          <m:e>
            <m:r>
              <m:rPr/>
              <w:rPr>
                <w:rFonts w:hint="default" w:ascii="Cambria Math" w:hAnsi="Cambria Math" w:eastAsia="华文楷体"/>
                <w:sz w:val="21"/>
              </w:rPr>
              <m:t>ϕ</m:t>
            </m:r>
            <m:ctrlPr>
              <w:rPr>
                <w:rFonts w:ascii="Cambria Math" w:hAnsi="Cambria Math" w:eastAsia="华文楷体"/>
                <w:sz w:val="21"/>
              </w:rPr>
            </m:ctrlPr>
          </m:e>
        </m:func>
        <m:r>
          <m:rPr/>
          <w:rPr>
            <w:rFonts w:hint="default" w:ascii="Cambria Math" w:hAnsi="Cambria Math" w:eastAsia="华文楷体"/>
            <w:sz w:val="21"/>
          </w:rPr>
          <m:t>、y=ρ</m:t>
        </m:r>
        <m:func>
          <m:funcPr>
            <m:ctrlPr>
              <w:rPr>
                <w:rFonts w:hint="default" w:ascii="Cambria Math" w:hAnsi="Cambria Math" w:eastAsia="华文楷体"/>
                <w:sz w:val="21"/>
              </w:rPr>
            </m:ctrlPr>
          </m:funcPr>
          <m:fName>
            <m:r>
              <m:rPr>
                <m:sty m:val="p"/>
              </m:rPr>
              <w:rPr>
                <w:rFonts w:hint="default" w:ascii="Cambria Math" w:hAnsi="Cambria Math" w:eastAsia="华文楷体"/>
                <w:sz w:val="21"/>
              </w:rPr>
              <m:t>sin</m:t>
            </m:r>
            <m:ctrlPr>
              <w:rPr>
                <w:rFonts w:ascii="Cambria Math" w:hAnsi="Cambria Math" w:eastAsia="华文楷体"/>
                <w:sz w:val="21"/>
              </w:rPr>
            </m:ctrlPr>
          </m:fName>
          <m:e>
            <m:r>
              <m:rPr/>
              <w:rPr>
                <w:rFonts w:hint="default" w:ascii="Cambria Math" w:hAnsi="Cambria Math" w:eastAsia="华文楷体"/>
                <w:sz w:val="21"/>
              </w:rPr>
              <m:t>ϕ</m:t>
            </m:r>
            <m:ctrlPr>
              <w:rPr>
                <w:rFonts w:ascii="Cambria Math" w:hAnsi="Cambria Math" w:eastAsia="华文楷体"/>
                <w:sz w:val="21"/>
              </w:rPr>
            </m:ctrlPr>
          </m:e>
        </m:func>
      </m:oMath>
      <w:r>
        <w:rPr>
          <w:rFonts w:hint="eastAsia" w:ascii="华文楷体" w:hAnsi="华文楷体" w:eastAsia="华文楷体" w:cs="华文楷体"/>
          <w:b w:val="0"/>
          <w:i w:val="0"/>
          <w:sz w:val="21"/>
        </w:rPr>
        <w:t>，有</w:t>
      </w:r>
    </w:p>
    <w:p w14:paraId="3AD2351B">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zx</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zϕ</m:t>
              </m:r>
              <m:ctrlPr>
                <w:rPr>
                  <w:rFonts w:ascii="Cambria Math" w:hAnsi="Cambria Math" w:eastAsia="华文楷体"/>
                  <w:sz w:val="20"/>
                </w:rPr>
              </m:ctrlPr>
            </m:sub>
          </m:sSub>
          <m:func>
            <m:funcPr>
              <m:ctrlPr>
                <w:rPr>
                  <w:rFonts w:hint="default" w:ascii="Cambria Math" w:hAnsi="Cambria Math" w:eastAsia="华文楷体"/>
                  <w:sz w:val="20"/>
                </w:rPr>
              </m:ctrlPr>
            </m:funcPr>
            <m:fName>
              <m:r>
                <m:rPr>
                  <m:sty m:val="p"/>
                </m:rPr>
                <w:rPr>
                  <w:rFonts w:hint="default" w:ascii="Cambria Math" w:hAnsi="Cambria Math" w:eastAsia="华文楷体"/>
                  <w:sz w:val="20"/>
                </w:rPr>
                <m:t>sin</m:t>
              </m:r>
              <m:ctrlPr>
                <w:rPr>
                  <w:rFonts w:ascii="Cambria Math" w:hAnsi="Cambria Math" w:eastAsia="华文楷体"/>
                  <w:sz w:val="20"/>
                </w:rPr>
              </m:ctrlPr>
            </m:fName>
            <m:e>
              <m:r>
                <m:rPr/>
                <w:rPr>
                  <w:rFonts w:hint="default" w:ascii="Cambria Math" w:hAnsi="Cambria Math" w:eastAsia="华文楷体"/>
                  <w:sz w:val="20"/>
                </w:rPr>
                <m:t>ϕ</m:t>
              </m:r>
              <m:ctrlPr>
                <w:rPr>
                  <w:rFonts w:ascii="Cambria Math" w:hAnsi="Cambria Math" w:eastAsia="华文楷体"/>
                  <w:sz w:val="20"/>
                </w:rPr>
              </m:ctrlPr>
            </m:e>
          </m:func>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2My</m:t>
              </m:r>
              <m:ctrlPr>
                <w:rPr>
                  <w:rFonts w:ascii="Cambria Math" w:hAnsi="Cambria Math" w:eastAsia="华文楷体"/>
                  <w:sz w:val="20"/>
                </w:rPr>
              </m:ctrlPr>
            </m:num>
            <m:den>
              <m:r>
                <m:rPr/>
                <w:rPr>
                  <w:rFonts w:hint="default" w:ascii="Cambria Math" w:hAnsi="Cambria Math" w:eastAsia="华文楷体"/>
                  <w:sz w:val="20"/>
                </w:rPr>
                <m:t>π(</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4</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4</m:t>
                  </m:r>
                  <m:ctrlPr>
                    <w:rPr>
                      <w:rFonts w:ascii="Cambria Math" w:hAnsi="Cambria Math" w:eastAsia="华文楷体"/>
                      <w:sz w:val="20"/>
                    </w:rPr>
                  </m:ctrlPr>
                </m:sup>
              </m:sSup>
              <m:r>
                <m:rPr/>
                <w:rPr>
                  <w:rFonts w:hint="default" w:ascii="Cambria Math" w:hAnsi="Cambria Math" w:eastAsia="华文楷体"/>
                  <w:sz w:val="20"/>
                </w:rPr>
                <m:t>)</m:t>
              </m:r>
              <m:ctrlPr>
                <w:rPr>
                  <w:rFonts w:hint="default" w:ascii="Cambria Math" w:hAnsi="Cambria Math" w:eastAsia="华文楷体"/>
                  <w:sz w:val="20"/>
                </w:rPr>
              </m:ctrlPr>
            </m:den>
          </m:f>
        </m:oMath>
      </m:oMathPara>
    </w:p>
    <w:p w14:paraId="48279777">
      <w:pPr>
        <w:pStyle w:val="164"/>
        <w:spacing w:before="40" w:after="120" w:line="252" w:lineRule="auto"/>
        <w:jc w:val="center"/>
        <w:rPr>
          <w:rFonts w:hint="eastAsia" w:ascii="华文楷体" w:hAnsi="华文楷体" w:eastAsia="华文楷体" w:cs="华文楷体"/>
        </w:rPr>
      </w:pPr>
      <m:oMathPara>
        <m:oMath>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zy</m:t>
              </m:r>
              <m:ctrlPr>
                <w:rPr>
                  <w:rFonts w:ascii="Cambria Math" w:hAnsi="Cambria Math" w:eastAsia="华文楷体"/>
                  <w:sz w:val="20"/>
                </w:rPr>
              </m:ctrlPr>
            </m:sub>
          </m:sSub>
          <m:r>
            <m:rPr/>
            <w:rPr>
              <w:rFonts w:hint="default" w:ascii="Cambria Math" w:hAnsi="Cambria Math" w:eastAsia="华文楷体"/>
              <w:sz w:val="20"/>
            </w:rPr>
            <m:t>=</m:t>
          </m:r>
          <m:sSub>
            <m:sSubPr>
              <m:ctrlPr>
                <w:rPr>
                  <w:rFonts w:hint="default" w:ascii="Cambria Math" w:hAnsi="Cambria Math" w:eastAsia="华文楷体"/>
                  <w:sz w:val="20"/>
                </w:rPr>
              </m:ctrlPr>
            </m:sSubPr>
            <m:e>
              <m:r>
                <m:rPr/>
                <w:rPr>
                  <w:rFonts w:hint="default" w:ascii="Cambria Math" w:hAnsi="Cambria Math" w:eastAsia="华文楷体"/>
                  <w:sz w:val="20"/>
                </w:rPr>
                <m:t>τ</m:t>
              </m:r>
              <m:ctrlPr>
                <w:rPr>
                  <w:rFonts w:ascii="Cambria Math" w:hAnsi="Cambria Math" w:eastAsia="华文楷体"/>
                  <w:sz w:val="20"/>
                </w:rPr>
              </m:ctrlPr>
            </m:e>
            <m:sub>
              <m:r>
                <m:rPr/>
                <w:rPr>
                  <w:rFonts w:hint="default" w:ascii="Cambria Math" w:hAnsi="Cambria Math" w:eastAsia="华文楷体"/>
                  <w:sz w:val="20"/>
                </w:rPr>
                <m:t>zϕ</m:t>
              </m:r>
              <m:ctrlPr>
                <w:rPr>
                  <w:rFonts w:ascii="Cambria Math" w:hAnsi="Cambria Math" w:eastAsia="华文楷体"/>
                  <w:sz w:val="20"/>
                </w:rPr>
              </m:ctrlPr>
            </m:sub>
          </m:sSub>
          <m:func>
            <m:funcPr>
              <m:ctrlPr>
                <w:rPr>
                  <w:rFonts w:hint="default" w:ascii="Cambria Math" w:hAnsi="Cambria Math" w:eastAsia="华文楷体"/>
                  <w:sz w:val="20"/>
                </w:rPr>
              </m:ctrlPr>
            </m:funcPr>
            <m:fName>
              <m:r>
                <m:rPr>
                  <m:sty m:val="p"/>
                </m:rPr>
                <w:rPr>
                  <w:rFonts w:hint="default" w:ascii="Cambria Math" w:hAnsi="Cambria Math" w:eastAsia="华文楷体"/>
                  <w:sz w:val="20"/>
                </w:rPr>
                <m:t>cos</m:t>
              </m:r>
              <m:ctrlPr>
                <w:rPr>
                  <w:rFonts w:ascii="Cambria Math" w:hAnsi="Cambria Math" w:eastAsia="华文楷体"/>
                  <w:sz w:val="20"/>
                </w:rPr>
              </m:ctrlPr>
            </m:fName>
            <m:e>
              <m:r>
                <m:rPr/>
                <w:rPr>
                  <w:rFonts w:hint="default" w:ascii="Cambria Math" w:hAnsi="Cambria Math" w:eastAsia="华文楷体"/>
                  <w:sz w:val="20"/>
                </w:rPr>
                <m:t>ϕ</m:t>
              </m:r>
              <m:ctrlPr>
                <w:rPr>
                  <w:rFonts w:ascii="Cambria Math" w:hAnsi="Cambria Math" w:eastAsia="华文楷体"/>
                  <w:sz w:val="20"/>
                </w:rPr>
              </m:ctrlPr>
            </m:e>
          </m:func>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2Mx</m:t>
              </m:r>
              <m:ctrlPr>
                <w:rPr>
                  <w:rFonts w:ascii="Cambria Math" w:hAnsi="Cambria Math" w:eastAsia="华文楷体"/>
                  <w:sz w:val="20"/>
                </w:rPr>
              </m:ctrlPr>
            </m:num>
            <m:den>
              <m:r>
                <m:rPr/>
                <w:rPr>
                  <w:rFonts w:hint="default" w:ascii="Cambria Math" w:hAnsi="Cambria Math" w:eastAsia="华文楷体"/>
                  <w:sz w:val="20"/>
                </w:rPr>
                <m:t>π(</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4</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4</m:t>
                  </m:r>
                  <m:ctrlPr>
                    <w:rPr>
                      <w:rFonts w:ascii="Cambria Math" w:hAnsi="Cambria Math" w:eastAsia="华文楷体"/>
                      <w:sz w:val="20"/>
                    </w:rPr>
                  </m:ctrlPr>
                </m:sup>
              </m:sSup>
              <m:r>
                <m:rPr/>
                <w:rPr>
                  <w:rFonts w:hint="default" w:ascii="Cambria Math" w:hAnsi="Cambria Math" w:eastAsia="华文楷体"/>
                  <w:sz w:val="20"/>
                </w:rPr>
                <m:t>)</m:t>
              </m:r>
              <m:ctrlPr>
                <w:rPr>
                  <w:rFonts w:hint="default" w:ascii="Cambria Math" w:hAnsi="Cambria Math" w:eastAsia="华文楷体"/>
                  <w:sz w:val="20"/>
                </w:rPr>
              </m:ctrlPr>
            </m:den>
          </m:f>
        </m:oMath>
      </m:oMathPara>
    </w:p>
    <w:tbl>
      <w:tblPr>
        <w:tblStyle w:val="32"/>
        <w:tblW w:w="0" w:type="auto"/>
        <w:jc w:val="center"/>
        <w:tblLayout w:type="autofit"/>
        <w:tblCellMar>
          <w:top w:w="0" w:type="dxa"/>
          <w:left w:w="108" w:type="dxa"/>
          <w:bottom w:w="0" w:type="dxa"/>
          <w:right w:w="108" w:type="dxa"/>
        </w:tblCellMar>
      </w:tblPr>
      <w:tblGrid>
        <w:gridCol w:w="9524"/>
      </w:tblGrid>
      <w:tr w14:paraId="224DB3B6">
        <w:tblPrEx>
          <w:tblCellMar>
            <w:top w:w="0" w:type="dxa"/>
            <w:left w:w="108" w:type="dxa"/>
            <w:bottom w:w="0" w:type="dxa"/>
            <w:right w:w="108" w:type="dxa"/>
          </w:tblCellMar>
        </w:tblPrEx>
        <w:trPr>
          <w:jc w:val="center"/>
        </w:trPr>
        <w:tc>
          <w:tcPr>
            <w:tcW w:w="9524" w:type="dxa"/>
            <w:tcBorders>
              <w:top w:val="single" w:color="A9D18E" w:sz="10" w:space="0"/>
              <w:left w:val="single" w:color="A9D18E" w:sz="10" w:space="0"/>
              <w:bottom w:val="single" w:color="A9D18E" w:sz="10" w:space="0"/>
              <w:right w:val="single" w:color="A9D18E" w:sz="10" w:space="0"/>
            </w:tcBorders>
            <w:shd w:val="clear" w:color="auto" w:fill="E7F6ED"/>
            <w:tcMar>
              <w:top w:w="120" w:type="dxa"/>
              <w:left w:w="160" w:type="dxa"/>
              <w:bottom w:w="120" w:type="dxa"/>
              <w:right w:w="160" w:type="dxa"/>
            </w:tcMar>
            <w:vAlign w:val="center"/>
          </w:tcPr>
          <w:p w14:paraId="49DFA9CC">
            <w:pPr>
              <w:spacing w:after="60" w:line="264" w:lineRule="auto"/>
              <w:rPr>
                <w:rFonts w:hint="eastAsia" w:ascii="华文楷体" w:hAnsi="华文楷体" w:eastAsia="华文楷体" w:cs="华文楷体"/>
              </w:rPr>
            </w:pPr>
            <w:r>
              <w:rPr>
                <w:rFonts w:hint="eastAsia" w:ascii="华文楷体" w:hAnsi="华文楷体" w:eastAsia="华文楷体" w:cs="华文楷体"/>
                <w:b/>
                <w:i w:val="0"/>
                <w:color w:val="1F4E79"/>
                <w:sz w:val="21"/>
              </w:rPr>
              <w:t>与材料力学公式的对应</w:t>
            </w:r>
          </w:p>
          <w:p w14:paraId="320A7BB0">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令圆环截面的极惯性矩为</w:t>
            </w:r>
          </w:p>
          <w:p w14:paraId="15FC9D94">
            <w:pPr>
              <w:spacing w:after="40" w:line="269" w:lineRule="auto"/>
              <w:ind w:left="85"/>
              <w:jc w:val="center"/>
              <w:rPr>
                <w:rFonts w:hint="eastAsia" w:ascii="华文楷体" w:hAnsi="华文楷体" w:eastAsia="华文楷体" w:cs="华文楷体"/>
              </w:rPr>
            </w:pPr>
            <m:oMathPara>
              <m:oMath>
                <m:sSub>
                  <m:sSubPr>
                    <m:ctrlPr>
                      <w:rPr>
                        <w:rFonts w:hint="default" w:ascii="Cambria Math" w:hAnsi="Cambria Math" w:eastAsia="华文楷体"/>
                        <w:sz w:val="19"/>
                      </w:rPr>
                    </m:ctrlPr>
                  </m:sSubPr>
                  <m:e>
                    <m:r>
                      <m:rPr/>
                      <w:rPr>
                        <w:rFonts w:hint="default" w:ascii="Cambria Math" w:hAnsi="Cambria Math" w:eastAsia="华文楷体"/>
                        <w:sz w:val="19"/>
                      </w:rPr>
                      <m:t>J</m:t>
                    </m:r>
                    <m:ctrlPr>
                      <w:rPr>
                        <w:rFonts w:ascii="Cambria Math" w:hAnsi="Cambria Math" w:eastAsia="华文楷体"/>
                        <w:sz w:val="19"/>
                      </w:rPr>
                    </m:ctrlPr>
                  </m:e>
                  <m:sub>
                    <m:r>
                      <m:rPr/>
                      <w:rPr>
                        <w:rFonts w:hint="default" w:ascii="Cambria Math" w:hAnsi="Cambria Math" w:eastAsia="华文楷体"/>
                        <w:sz w:val="19"/>
                      </w:rPr>
                      <m:t>p</m:t>
                    </m:r>
                    <m:ctrlPr>
                      <w:rPr>
                        <w:rFonts w:ascii="Cambria Math" w:hAnsi="Cambria Math" w:eastAsia="华文楷体"/>
                        <w:sz w:val="19"/>
                      </w:rPr>
                    </m:ctrlPr>
                  </m:sub>
                </m:sSub>
                <m:r>
                  <m:rPr/>
                  <w:rPr>
                    <w:rFonts w:hint="default" w:ascii="Cambria Math" w:hAnsi="Cambria Math" w:eastAsia="华文楷体"/>
                    <w:sz w:val="19"/>
                  </w:rPr>
                  <m:t>=</m:t>
                </m:r>
                <m:f>
                  <m:fPr>
                    <m:ctrlPr>
                      <w:rPr>
                        <w:rFonts w:hint="default" w:ascii="Cambria Math" w:hAnsi="Cambria Math" w:eastAsia="华文楷体"/>
                        <w:sz w:val="19"/>
                      </w:rPr>
                    </m:ctrlPr>
                  </m:fPr>
                  <m:num>
                    <m:r>
                      <m:rPr/>
                      <w:rPr>
                        <w:rFonts w:hint="default" w:ascii="Cambria Math" w:hAnsi="Cambria Math" w:eastAsia="华文楷体"/>
                        <w:sz w:val="19"/>
                      </w:rPr>
                      <m:t>π</m:t>
                    </m:r>
                    <m:ctrlPr>
                      <w:rPr>
                        <w:rFonts w:ascii="Cambria Math" w:hAnsi="Cambria Math" w:eastAsia="华文楷体"/>
                        <w:sz w:val="19"/>
                      </w:rPr>
                    </m:ctrlPr>
                  </m:num>
                  <m:den>
                    <m:r>
                      <m:rPr/>
                      <w:rPr>
                        <w:rFonts w:hint="default" w:ascii="Cambria Math" w:hAnsi="Cambria Math" w:eastAsia="华文楷体"/>
                        <w:sz w:val="19"/>
                      </w:rPr>
                      <m:t>2</m:t>
                    </m:r>
                    <m:ctrlPr>
                      <w:rPr>
                        <w:rFonts w:ascii="Cambria Math" w:hAnsi="Cambria Math" w:eastAsia="华文楷体"/>
                        <w:sz w:val="19"/>
                      </w:rPr>
                    </m:ctrlPr>
                  </m:den>
                </m:f>
                <m:r>
                  <m:rPr/>
                  <w:rPr>
                    <w:rFonts w:hint="default" w:ascii="Cambria Math" w:hAnsi="Cambria Math" w:eastAsia="华文楷体"/>
                    <w:sz w:val="19"/>
                  </w:rPr>
                  <m:t>(</m:t>
                </m:r>
                <m:sSup>
                  <m:sSupPr>
                    <m:ctrlPr>
                      <w:rPr>
                        <w:rFonts w:hint="default" w:ascii="Cambria Math" w:hAnsi="Cambria Math" w:eastAsia="华文楷体"/>
                        <w:sz w:val="19"/>
                      </w:rPr>
                    </m:ctrlPr>
                  </m:sSupPr>
                  <m:e>
                    <m:r>
                      <m:rPr/>
                      <w:rPr>
                        <w:rFonts w:hint="default" w:ascii="Cambria Math" w:hAnsi="Cambria Math" w:eastAsia="华文楷体"/>
                        <w:sz w:val="19"/>
                      </w:rPr>
                      <m:t>b</m:t>
                    </m:r>
                    <m:ctrlPr>
                      <w:rPr>
                        <w:rFonts w:ascii="Cambria Math" w:hAnsi="Cambria Math" w:eastAsia="华文楷体"/>
                        <w:sz w:val="19"/>
                      </w:rPr>
                    </m:ctrlPr>
                  </m:e>
                  <m:sup>
                    <m:r>
                      <m:rPr/>
                      <w:rPr>
                        <w:rFonts w:hint="default" w:ascii="Cambria Math" w:hAnsi="Cambria Math" w:eastAsia="华文楷体"/>
                        <w:sz w:val="19"/>
                      </w:rPr>
                      <m:t>4</m:t>
                    </m:r>
                    <m:ctrlPr>
                      <w:rPr>
                        <w:rFonts w:ascii="Cambria Math" w:hAnsi="Cambria Math" w:eastAsia="华文楷体"/>
                        <w:sz w:val="19"/>
                      </w:rPr>
                    </m:ctrlPr>
                  </m:sup>
                </m:sSup>
                <m:r>
                  <m:rPr/>
                  <w:rPr>
                    <w:rFonts w:hint="default" w:ascii="Cambria Math" w:hAnsi="Cambria Math" w:eastAsia="华文楷体"/>
                    <w:sz w:val="19"/>
                  </w:rPr>
                  <m:t>−</m:t>
                </m:r>
                <m:sSup>
                  <m:sSupPr>
                    <m:ctrlPr>
                      <w:rPr>
                        <w:rFonts w:hint="default" w:ascii="Cambria Math" w:hAnsi="Cambria Math" w:eastAsia="华文楷体"/>
                        <w:sz w:val="19"/>
                      </w:rPr>
                    </m:ctrlPr>
                  </m:sSupPr>
                  <m:e>
                    <m:r>
                      <m:rPr/>
                      <w:rPr>
                        <w:rFonts w:hint="default" w:ascii="Cambria Math" w:hAnsi="Cambria Math" w:eastAsia="华文楷体"/>
                        <w:sz w:val="19"/>
                      </w:rPr>
                      <m:t>a</m:t>
                    </m:r>
                    <m:ctrlPr>
                      <w:rPr>
                        <w:rFonts w:ascii="Cambria Math" w:hAnsi="Cambria Math" w:eastAsia="华文楷体"/>
                        <w:sz w:val="19"/>
                      </w:rPr>
                    </m:ctrlPr>
                  </m:e>
                  <m:sup>
                    <m:r>
                      <m:rPr/>
                      <w:rPr>
                        <w:rFonts w:hint="default" w:ascii="Cambria Math" w:hAnsi="Cambria Math" w:eastAsia="华文楷体"/>
                        <w:sz w:val="19"/>
                      </w:rPr>
                      <m:t>4</m:t>
                    </m:r>
                    <m:ctrlPr>
                      <w:rPr>
                        <w:rFonts w:ascii="Cambria Math" w:hAnsi="Cambria Math" w:eastAsia="华文楷体"/>
                        <w:sz w:val="19"/>
                      </w:rPr>
                    </m:ctrlPr>
                  </m:sup>
                </m:sSup>
                <m:r>
                  <m:rPr/>
                  <w:rPr>
                    <w:rFonts w:hint="default" w:ascii="Cambria Math" w:hAnsi="Cambria Math" w:eastAsia="华文楷体"/>
                    <w:sz w:val="19"/>
                  </w:rPr>
                  <m:t>)</m:t>
                </m:r>
              </m:oMath>
            </m:oMathPara>
          </w:p>
          <w:p w14:paraId="0EAFD493">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则厚壁圆筒扭转公式可写为</w:t>
            </w:r>
          </w:p>
          <w:p w14:paraId="59B4386D">
            <w:pPr>
              <w:spacing w:after="40" w:line="269" w:lineRule="auto"/>
              <w:ind w:left="85"/>
              <w:jc w:val="center"/>
              <w:rPr>
                <w:rFonts w:hint="eastAsia" w:ascii="华文楷体" w:hAnsi="华文楷体" w:eastAsia="华文楷体" w:cs="华文楷体"/>
              </w:rPr>
            </w:pPr>
            <m:oMathPara>
              <m:oMath>
                <m:sSub>
                  <m:sSubPr>
                    <m:ctrlPr>
                      <w:rPr>
                        <w:rFonts w:hint="default" w:ascii="Cambria Math" w:hAnsi="Cambria Math" w:eastAsia="华文楷体"/>
                        <w:sz w:val="19"/>
                      </w:rPr>
                    </m:ctrlPr>
                  </m:sSubPr>
                  <m:e>
                    <m:r>
                      <m:rPr/>
                      <w:rPr>
                        <w:rFonts w:hint="default" w:ascii="Cambria Math" w:hAnsi="Cambria Math" w:eastAsia="华文楷体"/>
                        <w:sz w:val="19"/>
                      </w:rPr>
                      <m:t>τ</m:t>
                    </m:r>
                    <m:ctrlPr>
                      <w:rPr>
                        <w:rFonts w:ascii="Cambria Math" w:hAnsi="Cambria Math" w:eastAsia="华文楷体"/>
                        <w:sz w:val="19"/>
                      </w:rPr>
                    </m:ctrlPr>
                  </m:e>
                  <m:sub>
                    <m:r>
                      <m:rPr/>
                      <w:rPr>
                        <w:rFonts w:hint="default" w:ascii="Cambria Math" w:hAnsi="Cambria Math" w:eastAsia="华文楷体"/>
                        <w:sz w:val="19"/>
                      </w:rPr>
                      <m:t>zϕ</m:t>
                    </m:r>
                    <m:ctrlPr>
                      <w:rPr>
                        <w:rFonts w:ascii="Cambria Math" w:hAnsi="Cambria Math" w:eastAsia="华文楷体"/>
                        <w:sz w:val="19"/>
                      </w:rPr>
                    </m:ctrlPr>
                  </m:sub>
                </m:sSub>
                <m:r>
                  <m:rPr/>
                  <w:rPr>
                    <w:rFonts w:hint="default" w:ascii="Cambria Math" w:hAnsi="Cambria Math" w:eastAsia="华文楷体"/>
                    <w:sz w:val="19"/>
                  </w:rPr>
                  <m:t>=</m:t>
                </m:r>
                <m:f>
                  <m:fPr>
                    <m:ctrlPr>
                      <w:rPr>
                        <w:rFonts w:hint="default" w:ascii="Cambria Math" w:hAnsi="Cambria Math" w:eastAsia="华文楷体"/>
                        <w:sz w:val="19"/>
                      </w:rPr>
                    </m:ctrlPr>
                  </m:fPr>
                  <m:num>
                    <m:r>
                      <m:rPr/>
                      <w:rPr>
                        <w:rFonts w:hint="default" w:ascii="Cambria Math" w:hAnsi="Cambria Math" w:eastAsia="华文楷体"/>
                        <w:sz w:val="19"/>
                      </w:rPr>
                      <m:t>Mρ</m:t>
                    </m:r>
                    <m:ctrlPr>
                      <w:rPr>
                        <w:rFonts w:ascii="Cambria Math" w:hAnsi="Cambria Math" w:eastAsia="华文楷体"/>
                        <w:sz w:val="19"/>
                      </w:rPr>
                    </m:ctrlPr>
                  </m:num>
                  <m:den>
                    <m:sSub>
                      <m:sSubPr>
                        <m:ctrlPr>
                          <w:rPr>
                            <w:rFonts w:hint="default" w:ascii="Cambria Math" w:hAnsi="Cambria Math" w:eastAsia="华文楷体"/>
                            <w:sz w:val="19"/>
                          </w:rPr>
                        </m:ctrlPr>
                      </m:sSubPr>
                      <m:e>
                        <m:r>
                          <m:rPr/>
                          <w:rPr>
                            <w:rFonts w:hint="default" w:ascii="Cambria Math" w:hAnsi="Cambria Math" w:eastAsia="华文楷体"/>
                            <w:sz w:val="19"/>
                          </w:rPr>
                          <m:t>J</m:t>
                        </m:r>
                        <m:ctrlPr>
                          <w:rPr>
                            <w:rFonts w:ascii="Cambria Math" w:hAnsi="Cambria Math" w:eastAsia="华文楷体"/>
                            <w:sz w:val="19"/>
                          </w:rPr>
                        </m:ctrlPr>
                      </m:e>
                      <m:sub>
                        <m:r>
                          <m:rPr/>
                          <w:rPr>
                            <w:rFonts w:hint="default" w:ascii="Cambria Math" w:hAnsi="Cambria Math" w:eastAsia="华文楷体"/>
                            <w:sz w:val="19"/>
                          </w:rPr>
                          <m:t>p</m:t>
                        </m:r>
                        <m:ctrlPr>
                          <w:rPr>
                            <w:rFonts w:ascii="Cambria Math" w:hAnsi="Cambria Math" w:eastAsia="华文楷体"/>
                            <w:sz w:val="19"/>
                          </w:rPr>
                        </m:ctrlPr>
                      </m:sub>
                    </m:sSub>
                    <m:ctrlPr>
                      <w:rPr>
                        <w:rFonts w:hint="default" w:ascii="Cambria Math" w:hAnsi="Cambria Math" w:eastAsia="华文楷体"/>
                        <w:sz w:val="19"/>
                      </w:rPr>
                    </m:ctrlPr>
                  </m:den>
                </m:f>
              </m:oMath>
            </m:oMathPara>
          </w:p>
          <w:p w14:paraId="7AB51341">
            <w:pPr>
              <w:spacing w:after="40" w:line="269" w:lineRule="auto"/>
              <w:ind w:left="85"/>
              <w:rPr>
                <w:rFonts w:hint="eastAsia" w:ascii="华文楷体" w:hAnsi="华文楷体" w:eastAsia="华文楷体" w:cs="华文楷体"/>
              </w:rPr>
            </w:pPr>
            <w:r>
              <w:rPr>
                <w:rFonts w:hint="eastAsia" w:ascii="华文楷体" w:hAnsi="华文楷体" w:eastAsia="华文楷体" w:cs="华文楷体"/>
                <w:b w:val="0"/>
                <w:i w:val="0"/>
                <w:sz w:val="20"/>
              </w:rPr>
              <w:t>这说明圆环截面是少数可以直接退化为材料力学经典公式的弹性力学扭转问题。</w:t>
            </w:r>
          </w:p>
        </w:tc>
      </w:tr>
    </w:tbl>
    <w:p w14:paraId="180F453D">
      <w:pPr>
        <w:spacing w:after="40"/>
        <w:rPr>
          <w:rFonts w:hint="eastAsia" w:ascii="华文楷体" w:hAnsi="华文楷体" w:eastAsia="华文楷体" w:cs="华文楷体"/>
        </w:rPr>
      </w:pPr>
    </w:p>
    <w:p w14:paraId="657D0CF6">
      <w:pPr>
        <w:pStyle w:val="3"/>
        <w:spacing w:before="200" w:after="120"/>
        <w:rPr>
          <w:rFonts w:hint="eastAsia" w:ascii="华文楷体" w:hAnsi="华文楷体" w:eastAsia="华文楷体" w:cs="华文楷体"/>
        </w:rPr>
      </w:pPr>
      <w:r>
        <w:rPr>
          <w:rFonts w:hint="eastAsia" w:ascii="华文楷体" w:hAnsi="华文楷体" w:eastAsia="华文楷体" w:cs="华文楷体"/>
          <w:b/>
          <w:color w:val="1F4E79"/>
          <w:sz w:val="32"/>
        </w:rPr>
        <w:t>容易混淆的地方</w:t>
      </w:r>
    </w:p>
    <w:p w14:paraId="6D524C67">
      <w:pPr>
        <w:pStyle w:val="16"/>
        <w:spacing w:after="40" w:line="269" w:lineRule="auto"/>
        <w:ind w:left="397" w:hanging="142"/>
        <w:rPr>
          <w:rFonts w:hint="eastAsia" w:ascii="华文楷体" w:hAnsi="华文楷体" w:eastAsia="华文楷体" w:cs="华文楷体"/>
        </w:rPr>
      </w:pPr>
      <w:r>
        <w:rPr>
          <w:rFonts w:hint="eastAsia" w:ascii="华文楷体" w:hAnsi="华文楷体" w:eastAsia="华文楷体" w:cs="华文楷体"/>
          <w:b w:val="0"/>
          <w:i w:val="0"/>
          <w:sz w:val="20"/>
        </w:rPr>
        <w:t xml:space="preserve">不要把 </w:t>
      </w:r>
      <m:oMath>
        <m:r>
          <m:rPr/>
          <w:rPr>
            <w:rFonts w:hint="default" w:ascii="Cambria Math" w:hAnsi="Cambria Math" w:eastAsia="华文楷体"/>
            <w:sz w:val="20"/>
          </w:rPr>
          <m:t>φ</m:t>
        </m:r>
      </m:oMath>
      <w:r>
        <w:rPr>
          <w:rFonts w:hint="eastAsia" w:ascii="华文楷体" w:hAnsi="华文楷体" w:eastAsia="华文楷体" w:cs="华文楷体"/>
          <w:b w:val="0"/>
          <w:i w:val="0"/>
          <w:sz w:val="20"/>
        </w:rPr>
        <w:t xml:space="preserve">和 </w:t>
      </w:r>
      <m:oMath>
        <m:r>
          <m:rPr/>
          <w:rPr>
            <w:rFonts w:hint="default" w:ascii="Cambria Math" w:hAnsi="Cambria Math" w:eastAsia="华文楷体"/>
            <w:sz w:val="20"/>
          </w:rPr>
          <m:t>Φ</m:t>
        </m:r>
      </m:oMath>
      <w:r>
        <w:rPr>
          <w:rFonts w:hint="eastAsia" w:ascii="华文楷体" w:hAnsi="华文楷体" w:eastAsia="华文楷体" w:cs="华文楷体"/>
          <w:b w:val="0"/>
          <w:i w:val="0"/>
          <w:sz w:val="20"/>
        </w:rPr>
        <w:t>混为一谈。</w:t>
      </w:r>
      <m:oMath>
        <m:r>
          <m:rPr/>
          <w:rPr>
            <w:rFonts w:hint="default" w:ascii="Cambria Math" w:hAnsi="Cambria Math" w:eastAsia="华文楷体"/>
            <w:sz w:val="20"/>
          </w:rPr>
          <m:t>φ</m:t>
        </m:r>
      </m:oMath>
      <w:r>
        <w:rPr>
          <w:rFonts w:hint="eastAsia" w:ascii="华文楷体" w:hAnsi="华文楷体" w:eastAsia="华文楷体" w:cs="华文楷体"/>
          <w:b w:val="0"/>
          <w:i w:val="0"/>
          <w:sz w:val="20"/>
        </w:rPr>
        <w:t xml:space="preserve"> 是位移函数，</w:t>
      </w:r>
      <m:oMath>
        <m:r>
          <m:rPr/>
          <w:rPr>
            <w:rFonts w:hint="default" w:ascii="Cambria Math" w:hAnsi="Cambria Math" w:eastAsia="华文楷体"/>
            <w:sz w:val="20"/>
          </w:rPr>
          <m:t>Φ</m:t>
        </m:r>
      </m:oMath>
      <w:r>
        <w:rPr>
          <w:rFonts w:hint="eastAsia" w:ascii="华文楷体" w:hAnsi="华文楷体" w:eastAsia="华文楷体" w:cs="华文楷体"/>
          <w:b w:val="0"/>
          <w:i w:val="0"/>
          <w:sz w:val="20"/>
        </w:rPr>
        <w:t xml:space="preserve"> 是应力函数。</w:t>
      </w:r>
    </w:p>
    <w:p w14:paraId="18F17629">
      <w:pPr>
        <w:pStyle w:val="16"/>
        <w:spacing w:after="40" w:line="269" w:lineRule="auto"/>
        <w:ind w:left="397" w:hanging="142"/>
        <w:rPr>
          <w:rFonts w:hint="eastAsia" w:ascii="华文楷体" w:hAnsi="华文楷体" w:eastAsia="华文楷体" w:cs="华文楷体"/>
        </w:rPr>
      </w:pPr>
      <w:r>
        <w:rPr>
          <w:rFonts w:hint="eastAsia" w:ascii="华文楷体" w:hAnsi="华文楷体" w:eastAsia="华文楷体" w:cs="华文楷体"/>
          <w:b w:val="0"/>
          <w:i w:val="0"/>
          <w:sz w:val="20"/>
        </w:rPr>
        <w:t>位移解法的边界条件是</w:t>
      </w:r>
      <m:oMath>
        <m:f>
          <m:fPr>
            <m:ctrlPr>
              <w:rPr>
                <w:rFonts w:hint="default" w:ascii="Cambria Math" w:hAnsi="Cambria Math" w:eastAsia="华文楷体"/>
                <w:sz w:val="20"/>
              </w:rPr>
            </m:ctrlPr>
          </m:fPr>
          <m:num>
            <m:r>
              <m:rPr/>
              <w:rPr>
                <w:rFonts w:hint="default" w:ascii="Cambria Math" w:hAnsi="Cambria Math" w:eastAsia="华文楷体"/>
                <w:sz w:val="20"/>
              </w:rPr>
              <m:t>∂φ</m:t>
            </m:r>
            <m:ctrlPr>
              <w:rPr>
                <w:rFonts w:ascii="Cambria Math" w:hAnsi="Cambria Math" w:eastAsia="华文楷体"/>
                <w:sz w:val="20"/>
              </w:rPr>
            </m:ctrlPr>
          </m:num>
          <m:den>
            <m:r>
              <m:rPr/>
              <w:rPr>
                <w:rFonts w:hint="default" w:ascii="Cambria Math" w:hAnsi="Cambria Math" w:eastAsia="华文楷体"/>
                <w:sz w:val="20"/>
              </w:rPr>
              <m:t>∂n</m:t>
            </m:r>
            <m:ctrlPr>
              <w:rPr>
                <w:rFonts w:ascii="Cambria Math" w:hAnsi="Cambria Math" w:eastAsia="华文楷体"/>
                <w:sz w:val="20"/>
              </w:rPr>
            </m:ctrlPr>
          </m:den>
        </m:f>
        <m:r>
          <m:rPr/>
          <w:rPr>
            <w:rFonts w:hint="default" w:ascii="Cambria Math" w:hAnsi="Cambria Math" w:eastAsia="华文楷体"/>
            <w:sz w:val="20"/>
          </w:rPr>
          <m:t>=yl−xm</m:t>
        </m:r>
      </m:oMath>
      <w:r>
        <w:rPr>
          <w:rFonts w:hint="eastAsia" w:ascii="华文楷体" w:hAnsi="华文楷体" w:eastAsia="华文楷体" w:cs="华文楷体"/>
          <w:b w:val="0"/>
          <w:i w:val="0"/>
          <w:sz w:val="20"/>
        </w:rPr>
        <w:t>，而应力解法的边界条件是</w:t>
      </w:r>
      <m:oMath>
        <m:r>
          <m:rPr/>
          <w:rPr>
            <w:rFonts w:hint="default" w:ascii="Cambria Math" w:hAnsi="Cambria Math" w:eastAsia="华文楷体"/>
            <w:sz w:val="20"/>
          </w:rPr>
          <m:t>Φ</m:t>
        </m:r>
      </m:oMath>
      <w:r>
        <w:rPr>
          <w:rFonts w:hint="eastAsia" w:ascii="华文楷体" w:hAnsi="华文楷体" w:eastAsia="华文楷体" w:cs="华文楷体"/>
          <w:b w:val="0"/>
          <w:i w:val="0"/>
          <w:sz w:val="20"/>
        </w:rPr>
        <w:t>在边界上为常数。</w:t>
      </w:r>
    </w:p>
    <w:p w14:paraId="55325256">
      <w:pPr>
        <w:pStyle w:val="16"/>
        <w:spacing w:after="40" w:line="269" w:lineRule="auto"/>
        <w:ind w:left="397" w:hanging="142"/>
        <w:rPr>
          <w:rFonts w:hint="eastAsia" w:ascii="华文楷体" w:hAnsi="华文楷体" w:eastAsia="华文楷体" w:cs="华文楷体"/>
        </w:rPr>
      </w:pPr>
      <w:r>
        <w:rPr>
          <w:rFonts w:hint="eastAsia" w:ascii="华文楷体" w:hAnsi="华文楷体" w:eastAsia="华文楷体" w:cs="华文楷体"/>
          <w:b w:val="0"/>
          <w:i w:val="0"/>
          <w:sz w:val="20"/>
        </w:rPr>
        <w:t>对实心单连通截面，可以把</w:t>
      </w:r>
      <m:oMath>
        <m:r>
          <m:rPr/>
          <w:rPr>
            <w:rFonts w:hint="default" w:ascii="Cambria Math" w:hAnsi="Cambria Math" w:eastAsia="华文楷体"/>
            <w:sz w:val="20"/>
          </w:rPr>
          <m:t>Φ</m:t>
        </m:r>
      </m:oMath>
      <w:r>
        <w:rPr>
          <w:rFonts w:hint="eastAsia" w:ascii="华文楷体" w:hAnsi="华文楷体" w:eastAsia="华文楷体" w:cs="华文楷体"/>
          <w:b w:val="0"/>
          <w:i w:val="0"/>
          <w:sz w:val="20"/>
        </w:rPr>
        <w:t xml:space="preserve"> 的边界常数取为零；对多连通截面，内外边界常数可以不同。</w:t>
      </w:r>
    </w:p>
    <w:p w14:paraId="5DA25BC7">
      <w:pPr>
        <w:pStyle w:val="16"/>
        <w:spacing w:after="40" w:line="269" w:lineRule="auto"/>
        <w:ind w:left="397" w:hanging="142"/>
        <w:rPr>
          <w:rFonts w:hint="eastAsia" w:ascii="华文楷体" w:hAnsi="华文楷体" w:eastAsia="华文楷体" w:cs="华文楷体"/>
        </w:rPr>
      </w:pPr>
      <w:r>
        <w:rPr>
          <w:rFonts w:hint="eastAsia" w:ascii="华文楷体" w:hAnsi="华文楷体" w:eastAsia="华文楷体" w:cs="华文楷体"/>
          <w:b w:val="0"/>
          <w:i w:val="0"/>
          <w:sz w:val="20"/>
        </w:rPr>
        <w:t xml:space="preserve">D 的定义要看清楚。如果取 </w:t>
      </w:r>
      <m:oMath>
        <m:r>
          <m:rPr/>
          <w:rPr>
            <w:rFonts w:hint="default" w:ascii="Cambria Math" w:hAnsi="Cambria Math" w:eastAsia="华文楷体"/>
            <w:sz w:val="20"/>
          </w:rPr>
          <m:t>D=2</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r>
              <m:rPr/>
              <w:rPr>
                <w:rFonts w:hint="default" w:ascii="Cambria Math" w:hAnsi="Cambria Math" w:eastAsia="华文楷体"/>
                <w:sz w:val="20"/>
              </w:rPr>
              <m:t>Φ</m:t>
            </m:r>
            <m:ctrlPr>
              <w:rPr>
                <w:rFonts w:ascii="Cambria Math" w:hAnsi="Cambria Math" w:eastAsia="华文楷体"/>
                <w:sz w:val="20"/>
              </w:rPr>
            </m:ctrlPr>
          </m:e>
        </m:nary>
        <m:r>
          <m:rPr/>
          <w:rPr>
            <w:rFonts w:hint="default" w:ascii="Cambria Math" w:hAnsi="Cambria Math" w:eastAsia="华文楷体"/>
            <w:sz w:val="20"/>
          </w:rPr>
          <m:t> dA</m:t>
        </m:r>
      </m:oMath>
      <w:r>
        <w:rPr>
          <w:rFonts w:hint="eastAsia" w:ascii="华文楷体" w:hAnsi="华文楷体" w:eastAsia="华文楷体" w:cs="华文楷体"/>
          <w:b w:val="0"/>
          <w:i w:val="0"/>
          <w:sz w:val="20"/>
        </w:rPr>
        <w:t>，则</w:t>
      </w:r>
      <m:oMath>
        <m:r>
          <m:rPr/>
          <w:rPr>
            <w:rFonts w:hint="default" w:ascii="Cambria Math" w:hAnsi="Cambria Math" w:eastAsia="华文楷体"/>
            <w:sz w:val="20"/>
          </w:rPr>
          <m:t>M=αGD</m:t>
        </m:r>
      </m:oMath>
      <w:r>
        <w:rPr>
          <w:rFonts w:hint="eastAsia" w:ascii="华文楷体" w:hAnsi="华文楷体" w:eastAsia="华文楷体" w:cs="华文楷体"/>
          <w:b w:val="0"/>
          <w:i w:val="0"/>
          <w:sz w:val="20"/>
        </w:rPr>
        <w:t>；如果取</w:t>
      </w:r>
      <m:oMath>
        <m:r>
          <m:rPr/>
          <w:rPr>
            <w:rFonts w:hint="default" w:ascii="Cambria Math" w:hAnsi="Cambria Math" w:eastAsia="华文楷体"/>
            <w:sz w:val="20"/>
          </w:rPr>
          <m:t>D=</m:t>
        </m:r>
        <m:nary>
          <m:naryPr>
            <m:chr m:val="∬"/>
            <m:limLoc m:val="subSup"/>
            <m:supHide m:val="1"/>
            <m:ctrlPr>
              <w:rPr>
                <w:rFonts w:hint="default" w:ascii="Cambria Math" w:hAnsi="Cambria Math" w:eastAsia="华文楷体"/>
                <w:sz w:val="20"/>
              </w:rPr>
            </m:ctrlPr>
          </m:naryPr>
          <m:sub>
            <m:r>
              <m:rPr/>
              <w:rPr>
                <w:rFonts w:hint="default" w:ascii="Cambria Math" w:hAnsi="Cambria Math" w:eastAsia="华文楷体"/>
                <w:sz w:val="20"/>
              </w:rPr>
              <m:t>R</m:t>
            </m:r>
            <m:ctrlPr>
              <w:rPr>
                <w:rFonts w:ascii="Cambria Math" w:hAnsi="Cambria Math" w:eastAsia="华文楷体"/>
                <w:sz w:val="20"/>
              </w:rPr>
            </m:ctrlPr>
          </m:sub>
          <m:sup>
            <m:ctrlPr>
              <w:rPr>
                <w:rFonts w:ascii="Cambria Math" w:hAnsi="Cambria Math" w:eastAsia="华文楷体"/>
                <w:sz w:val="20"/>
              </w:rPr>
            </m:ctrlPr>
          </m:sup>
          <m:e>
            <m:r>
              <m:rPr/>
              <w:rPr>
                <w:rFonts w:hint="default" w:ascii="Cambria Math" w:hAnsi="Cambria Math" w:eastAsia="华文楷体"/>
                <w:sz w:val="20"/>
              </w:rPr>
              <m:t>Φ</m:t>
            </m:r>
            <m:ctrlPr>
              <w:rPr>
                <w:rFonts w:ascii="Cambria Math" w:hAnsi="Cambria Math" w:eastAsia="华文楷体"/>
                <w:sz w:val="20"/>
              </w:rPr>
            </m:ctrlPr>
          </m:e>
        </m:nary>
        <m:r>
          <m:rPr/>
          <w:rPr>
            <w:rFonts w:hint="default" w:ascii="Cambria Math" w:hAnsi="Cambria Math" w:eastAsia="华文楷体"/>
            <w:sz w:val="20"/>
          </w:rPr>
          <m:t> dA</m:t>
        </m:r>
      </m:oMath>
      <w:r>
        <w:rPr>
          <w:rFonts w:hint="eastAsia" w:ascii="华文楷体" w:hAnsi="华文楷体" w:eastAsia="华文楷体" w:cs="华文楷体"/>
          <w:b w:val="0"/>
          <w:i w:val="0"/>
          <w:sz w:val="20"/>
        </w:rPr>
        <w:t xml:space="preserve">，则 </w:t>
      </w:r>
      <m:oMath>
        <m:r>
          <m:rPr/>
          <w:rPr>
            <w:rFonts w:hint="default" w:ascii="Cambria Math" w:hAnsi="Cambria Math" w:eastAsia="华文楷体"/>
            <w:sz w:val="20"/>
          </w:rPr>
          <m:t>M=2αGD</m:t>
        </m:r>
      </m:oMath>
      <w:r>
        <w:rPr>
          <w:rFonts w:hint="eastAsia" w:ascii="华文楷体" w:hAnsi="华文楷体" w:eastAsia="华文楷体" w:cs="华文楷体"/>
          <w:b w:val="0"/>
          <w:i w:val="0"/>
          <w:sz w:val="20"/>
        </w:rPr>
        <w:t>。</w:t>
      </w:r>
    </w:p>
    <w:p w14:paraId="017370A3">
      <w:pPr>
        <w:pStyle w:val="16"/>
        <w:spacing w:after="40" w:line="269" w:lineRule="auto"/>
        <w:ind w:left="397" w:hanging="142"/>
        <w:rPr>
          <w:rFonts w:hint="eastAsia" w:ascii="华文楷体" w:hAnsi="华文楷体" w:eastAsia="华文楷体" w:cs="华文楷体"/>
        </w:rPr>
      </w:pPr>
      <w:r>
        <w:rPr>
          <w:rFonts w:hint="eastAsia" w:ascii="华文楷体" w:hAnsi="华文楷体" w:eastAsia="华文楷体" w:cs="华文楷体"/>
          <w:b w:val="0"/>
          <w:i w:val="0"/>
          <w:sz w:val="20"/>
        </w:rPr>
        <w:t>椭圆截面中</w:t>
      </w:r>
      <m:oMath>
        <m:r>
          <m:rPr/>
          <w:rPr>
            <w:rFonts w:hint="default" w:ascii="Cambria Math" w:hAnsi="Cambria Math" w:eastAsia="华文楷体"/>
            <w:sz w:val="20"/>
          </w:rPr>
          <m:t>D=</m:t>
        </m:r>
        <m:f>
          <m:fPr>
            <m:ctrlPr>
              <w:rPr>
                <w:rFonts w:hint="default" w:ascii="Cambria Math" w:hAnsi="Cambria Math" w:eastAsia="华文楷体"/>
                <w:sz w:val="20"/>
              </w:rPr>
            </m:ctrlPr>
          </m:fPr>
          <m:num>
            <m:r>
              <m:rPr/>
              <w:rPr>
                <w:rFonts w:hint="default" w:ascii="Cambria Math" w:hAnsi="Cambria Math" w:eastAsia="华文楷体"/>
                <w:sz w:val="20"/>
              </w:rPr>
              <m:t>π</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3</m:t>
                </m:r>
                <m:ctrlPr>
                  <w:rPr>
                    <w:rFonts w:ascii="Cambria Math" w:hAnsi="Cambria Math" w:eastAsia="华文楷体"/>
                    <w:sz w:val="20"/>
                  </w:rPr>
                </m:ctrlPr>
              </m:sup>
            </m:sSup>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3</m:t>
                </m:r>
                <m:ctrlPr>
                  <w:rPr>
                    <w:rFonts w:ascii="Cambria Math" w:hAnsi="Cambria Math" w:eastAsia="华文楷体"/>
                    <w:sz w:val="20"/>
                  </w:rPr>
                </m:ctrlPr>
              </m:sup>
            </m:sSup>
            <m:ctrlPr>
              <w:rPr>
                <w:rFonts w:hint="default" w:ascii="Cambria Math" w:hAnsi="Cambria Math" w:eastAsia="华文楷体"/>
                <w:sz w:val="20"/>
              </w:rPr>
            </m:ctrlPr>
          </m:num>
          <m:den>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2</m:t>
                </m:r>
                <m:ctrlPr>
                  <w:rPr>
                    <w:rFonts w:ascii="Cambria Math" w:hAnsi="Cambria Math" w:eastAsia="华文楷体"/>
                    <w:sz w:val="20"/>
                  </w:rPr>
                </m:ctrlPr>
              </m:sup>
            </m:sSup>
            <m:ctrlPr>
              <w:rPr>
                <w:rFonts w:hint="default" w:ascii="Cambria Math" w:hAnsi="Cambria Math" w:eastAsia="华文楷体"/>
                <w:sz w:val="20"/>
              </w:rPr>
            </m:ctrlPr>
          </m:den>
        </m:f>
      </m:oMath>
      <w:r>
        <w:rPr>
          <w:rFonts w:hint="eastAsia" w:ascii="华文楷体" w:hAnsi="华文楷体" w:eastAsia="华文楷体" w:cs="华文楷体"/>
          <w:b w:val="0"/>
          <w:i w:val="0"/>
          <w:sz w:val="20"/>
        </w:rPr>
        <w:t xml:space="preserve">，不是极惯性矩。圆环截面中 </w:t>
      </w:r>
      <m:oMath>
        <m:r>
          <m:rPr/>
          <w:rPr>
            <w:rFonts w:hint="default" w:ascii="Cambria Math" w:hAnsi="Cambria Math" w:eastAsia="华文楷体"/>
            <w:sz w:val="20"/>
          </w:rPr>
          <m:t>D=</m:t>
        </m:r>
        <m:sSub>
          <m:sSubPr>
            <m:ctrlPr>
              <w:rPr>
                <w:rFonts w:hint="default" w:ascii="Cambria Math" w:hAnsi="Cambria Math" w:eastAsia="华文楷体"/>
                <w:sz w:val="20"/>
              </w:rPr>
            </m:ctrlPr>
          </m:sSubPr>
          <m:e>
            <m:r>
              <m:rPr/>
              <w:rPr>
                <w:rFonts w:hint="default" w:ascii="Cambria Math" w:hAnsi="Cambria Math" w:eastAsia="华文楷体"/>
                <w:sz w:val="20"/>
              </w:rPr>
              <m:t>J</m:t>
            </m:r>
            <m:ctrlPr>
              <w:rPr>
                <w:rFonts w:ascii="Cambria Math" w:hAnsi="Cambria Math" w:eastAsia="华文楷体"/>
                <w:sz w:val="20"/>
              </w:rPr>
            </m:ctrlPr>
          </m:e>
          <m:sub>
            <m:r>
              <m:rPr/>
              <w:rPr>
                <w:rFonts w:hint="default" w:ascii="Cambria Math" w:hAnsi="Cambria Math" w:eastAsia="华文楷体"/>
                <w:sz w:val="20"/>
              </w:rPr>
              <m:t>p</m:t>
            </m:r>
            <m:ctrlPr>
              <w:rPr>
                <w:rFonts w:ascii="Cambria Math" w:hAnsi="Cambria Math" w:eastAsia="华文楷体"/>
                <w:sz w:val="20"/>
              </w:rPr>
            </m:ctrlPr>
          </m:sub>
        </m:sSub>
        <m:r>
          <m:rPr/>
          <w:rPr>
            <w:rFonts w:hint="default" w:ascii="Cambria Math" w:hAnsi="Cambria Math" w:eastAsia="华文楷体"/>
            <w:sz w:val="20"/>
          </w:rPr>
          <m:t>=</m:t>
        </m:r>
        <m:f>
          <m:fPr>
            <m:ctrlPr>
              <w:rPr>
                <w:rFonts w:hint="default" w:ascii="Cambria Math" w:hAnsi="Cambria Math" w:eastAsia="华文楷体"/>
                <w:sz w:val="20"/>
              </w:rPr>
            </m:ctrlPr>
          </m:fPr>
          <m:num>
            <m:r>
              <m:rPr/>
              <w:rPr>
                <w:rFonts w:hint="default" w:ascii="Cambria Math" w:hAnsi="Cambria Math" w:eastAsia="华文楷体"/>
                <w:sz w:val="20"/>
              </w:rPr>
              <m:t>π</m:t>
            </m:r>
            <m:ctrlPr>
              <w:rPr>
                <w:rFonts w:ascii="Cambria Math" w:hAnsi="Cambria Math" w:eastAsia="华文楷体"/>
                <w:sz w:val="20"/>
              </w:rPr>
            </m:ctrlPr>
          </m:num>
          <m:den>
            <m:r>
              <m:rPr/>
              <w:rPr>
                <w:rFonts w:hint="default" w:ascii="Cambria Math" w:hAnsi="Cambria Math" w:eastAsia="华文楷体"/>
                <w:sz w:val="20"/>
              </w:rPr>
              <m:t>2</m:t>
            </m:r>
            <m:ctrlPr>
              <w:rPr>
                <w:rFonts w:ascii="Cambria Math" w:hAnsi="Cambria Math" w:eastAsia="华文楷体"/>
                <w:sz w:val="20"/>
              </w:rPr>
            </m:ctrlPr>
          </m:den>
        </m:f>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b</m:t>
            </m:r>
            <m:ctrlPr>
              <w:rPr>
                <w:rFonts w:ascii="Cambria Math" w:hAnsi="Cambria Math" w:eastAsia="华文楷体"/>
                <w:sz w:val="20"/>
              </w:rPr>
            </m:ctrlPr>
          </m:e>
          <m:sup>
            <m:r>
              <m:rPr/>
              <w:rPr>
                <w:rFonts w:hint="default" w:ascii="Cambria Math" w:hAnsi="Cambria Math" w:eastAsia="华文楷体"/>
                <w:sz w:val="20"/>
              </w:rPr>
              <m:t>4</m:t>
            </m:r>
            <m:ctrlPr>
              <w:rPr>
                <w:rFonts w:ascii="Cambria Math" w:hAnsi="Cambria Math" w:eastAsia="华文楷体"/>
                <w:sz w:val="20"/>
              </w:rPr>
            </m:ctrlPr>
          </m:sup>
        </m:sSup>
        <m:r>
          <m:rPr/>
          <w:rPr>
            <w:rFonts w:hint="default" w:ascii="Cambria Math" w:hAnsi="Cambria Math" w:eastAsia="华文楷体"/>
            <w:sz w:val="20"/>
          </w:rPr>
          <m:t>−</m:t>
        </m:r>
        <m:sSup>
          <m:sSupPr>
            <m:ctrlPr>
              <w:rPr>
                <w:rFonts w:hint="default" w:ascii="Cambria Math" w:hAnsi="Cambria Math" w:eastAsia="华文楷体"/>
                <w:sz w:val="20"/>
              </w:rPr>
            </m:ctrlPr>
          </m:sSupPr>
          <m:e>
            <m:r>
              <m:rPr/>
              <w:rPr>
                <w:rFonts w:hint="default" w:ascii="Cambria Math" w:hAnsi="Cambria Math" w:eastAsia="华文楷体"/>
                <w:sz w:val="20"/>
              </w:rPr>
              <m:t>a</m:t>
            </m:r>
            <m:ctrlPr>
              <w:rPr>
                <w:rFonts w:ascii="Cambria Math" w:hAnsi="Cambria Math" w:eastAsia="华文楷体"/>
                <w:sz w:val="20"/>
              </w:rPr>
            </m:ctrlPr>
          </m:e>
          <m:sup>
            <m:r>
              <m:rPr/>
              <w:rPr>
                <w:rFonts w:hint="default" w:ascii="Cambria Math" w:hAnsi="Cambria Math" w:eastAsia="华文楷体"/>
                <w:sz w:val="20"/>
              </w:rPr>
              <m:t>4</m:t>
            </m:r>
            <m:ctrlPr>
              <w:rPr>
                <w:rFonts w:ascii="Cambria Math" w:hAnsi="Cambria Math" w:eastAsia="华文楷体"/>
                <w:sz w:val="20"/>
              </w:rPr>
            </m:ctrlPr>
          </m:sup>
        </m:sSup>
        <m:r>
          <m:rPr/>
          <w:rPr>
            <w:rFonts w:hint="default" w:ascii="Cambria Math" w:hAnsi="Cambria Math" w:eastAsia="华文楷体"/>
            <w:sz w:val="20"/>
          </w:rPr>
          <m:t>)</m:t>
        </m:r>
      </m:oMath>
      <w:r>
        <w:rPr>
          <w:rFonts w:hint="eastAsia" w:ascii="华文楷体" w:hAnsi="华文楷体" w:eastAsia="华文楷体" w:cs="华文楷体"/>
          <w:b w:val="0"/>
          <w:i w:val="0"/>
          <w:sz w:val="20"/>
        </w:rPr>
        <w:t>。</w:t>
      </w:r>
    </w:p>
    <w:p w14:paraId="4D056C1C">
      <w:pPr>
        <w:pStyle w:val="3"/>
        <w:spacing w:before="160" w:after="100"/>
        <w:rPr>
          <w:rFonts w:hint="eastAsia" w:ascii="华文楷体" w:hAnsi="华文楷体" w:eastAsia="华文楷体" w:cs="华文楷体"/>
        </w:rPr>
      </w:pPr>
      <w:r>
        <w:rPr>
          <w:rFonts w:hint="eastAsia" w:ascii="华文楷体" w:hAnsi="华文楷体" w:eastAsia="华文楷体" w:cs="华文楷体"/>
          <w:b/>
          <w:color w:val="1F4E79"/>
          <w:sz w:val="34"/>
        </w:rPr>
        <w:t>9.3 扭转问题的薄膜比拟法</w:t>
      </w:r>
    </w:p>
    <w:p w14:paraId="7AF4DFC4">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 xml:space="preserve">薄膜比拟法的核心思想是：两个物理现象虽然本质不同，但只要它们满足相同形式的控制方程和边界条件，就可以用一个现象的解去类比另一个现象的解。对于柱形杆自由扭转问题，普朗特应力函数 </w:t>
      </w:r>
      <m:oMath>
        <m:r>
          <m:rPr/>
          <w:rPr>
            <w:rFonts w:hint="default" w:ascii="Cambria Math" w:hAnsi="Cambria Math" w:eastAsia="华文楷体"/>
            <w:sz w:val="22"/>
          </w:rPr>
          <m:t>Φ</m:t>
        </m:r>
      </m:oMath>
      <w:r>
        <w:rPr>
          <w:rFonts w:hint="eastAsia" w:ascii="华文楷体" w:hAnsi="华文楷体" w:eastAsia="华文楷体" w:cs="华文楷体"/>
          <w:b w:val="0"/>
          <w:sz w:val="22"/>
        </w:rPr>
        <w:t xml:space="preserve"> 与均匀薄膜在均布压力作用下的垂度 z 具有相同的数学结构。</w:t>
      </w:r>
    </w:p>
    <w:tbl>
      <w:tblPr>
        <w:tblStyle w:val="32"/>
        <w:tblW w:w="0" w:type="auto"/>
        <w:jc w:val="center"/>
        <w:tblLayout w:type="autofit"/>
        <w:tblCellMar>
          <w:top w:w="0" w:type="dxa"/>
          <w:left w:w="108" w:type="dxa"/>
          <w:bottom w:w="0" w:type="dxa"/>
          <w:right w:w="108" w:type="dxa"/>
        </w:tblCellMar>
      </w:tblPr>
      <w:tblGrid>
        <w:gridCol w:w="10256"/>
      </w:tblGrid>
      <w:tr w14:paraId="4F0ACD0C">
        <w:tblPrEx>
          <w:tblCellMar>
            <w:top w:w="0" w:type="dxa"/>
            <w:left w:w="108" w:type="dxa"/>
            <w:bottom w:w="0" w:type="dxa"/>
            <w:right w:w="108" w:type="dxa"/>
          </w:tblCellMar>
        </w:tblPrEx>
        <w:trPr>
          <w:jc w:val="center"/>
        </w:trPr>
        <w:tc>
          <w:tcPr>
            <w:tcW w:w="10256" w:type="dxa"/>
            <w:tcBorders>
              <w:top w:val="single" w:color="A9DFBF" w:sz="8" w:space="0"/>
              <w:left w:val="single" w:color="A9DFBF" w:sz="8" w:space="0"/>
              <w:bottom w:val="single" w:color="A9DFBF" w:sz="8" w:space="0"/>
              <w:right w:val="single" w:color="A9DFBF" w:sz="8" w:space="0"/>
            </w:tcBorders>
            <w:shd w:val="clear" w:color="auto" w:fill="EEF9F3"/>
            <w:tcMar>
              <w:top w:w="110" w:type="dxa"/>
              <w:left w:w="170" w:type="dxa"/>
              <w:bottom w:w="110" w:type="dxa"/>
              <w:right w:w="170" w:type="dxa"/>
            </w:tcMar>
          </w:tcPr>
          <w:p w14:paraId="57E4A24E">
            <w:pPr>
              <w:spacing w:after="60"/>
              <w:rPr>
                <w:rFonts w:hint="eastAsia" w:ascii="华文楷体" w:hAnsi="华文楷体" w:eastAsia="华文楷体" w:cs="华文楷体"/>
              </w:rPr>
            </w:pPr>
            <w:r>
              <w:rPr>
                <w:rFonts w:hint="eastAsia" w:ascii="华文楷体" w:hAnsi="华文楷体" w:eastAsia="华文楷体" w:cs="华文楷体"/>
                <w:b/>
                <w:color w:val="28734B"/>
                <w:sz w:val="21"/>
              </w:rPr>
              <w:t>本节主线</w:t>
            </w:r>
          </w:p>
          <w:p w14:paraId="7C5EFCE7">
            <w:pPr>
              <w:spacing w:after="40" w:line="269" w:lineRule="auto"/>
              <w:rPr>
                <w:rFonts w:hint="eastAsia" w:ascii="华文楷体" w:hAnsi="华文楷体" w:eastAsia="华文楷体" w:cs="华文楷体"/>
              </w:rPr>
            </w:pPr>
            <w:r>
              <w:rPr>
                <w:rFonts w:hint="eastAsia" w:ascii="华文楷体" w:hAnsi="华文楷体" w:eastAsia="华文楷体" w:cs="华文楷体"/>
                <w:color w:val="1B2631"/>
                <w:sz w:val="21"/>
              </w:rPr>
              <w:t>先写出薄膜小挠度平衡方程；再与扭转应力函数方程进行对照；最后利用薄膜等高线解释切应力线。</w:t>
            </w:r>
          </w:p>
        </w:tc>
      </w:tr>
    </w:tbl>
    <w:p w14:paraId="63228D9B">
      <w:pPr>
        <w:spacing w:after="20"/>
        <w:rPr>
          <w:rFonts w:hint="eastAsia" w:ascii="华文楷体" w:hAnsi="华文楷体" w:eastAsia="华文楷体" w:cs="华文楷体"/>
        </w:rPr>
      </w:pPr>
    </w:p>
    <w:p w14:paraId="58721F40">
      <w:pPr>
        <w:pStyle w:val="4"/>
        <w:spacing w:before="100" w:after="100"/>
        <w:rPr>
          <w:rFonts w:hint="eastAsia" w:ascii="华文楷体" w:hAnsi="华文楷体" w:eastAsia="华文楷体" w:cs="华文楷体"/>
        </w:rPr>
      </w:pPr>
      <w:r>
        <w:rPr>
          <w:rFonts w:hint="eastAsia" w:ascii="华文楷体" w:hAnsi="华文楷体" w:eastAsia="华文楷体" w:cs="华文楷体"/>
          <w:b/>
          <w:color w:val="2F6F73"/>
          <w:sz w:val="27"/>
        </w:rPr>
        <w:t>9.3.1 薄膜小挠度方程</w:t>
      </w:r>
    </w:p>
    <w:p w14:paraId="1FECEB54">
      <w:pPr>
        <w:spacing w:after="80" w:line="283" w:lineRule="auto"/>
        <w:ind w:firstLine="425"/>
        <w:jc w:val="center"/>
        <w:rPr>
          <w:rFonts w:hint="eastAsia" w:ascii="华文楷体" w:hAnsi="华文楷体" w:eastAsia="华文楷体" w:cs="华文楷体"/>
          <w:b w:val="0"/>
          <w:sz w:val="22"/>
        </w:rPr>
      </w:pPr>
      <w:r>
        <w:drawing>
          <wp:inline distT="0" distB="0" distL="114300" distR="114300">
            <wp:extent cx="4343400" cy="165735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6"/>
                    <a:stretch>
                      <a:fillRect/>
                    </a:stretch>
                  </pic:blipFill>
                  <pic:spPr>
                    <a:xfrm>
                      <a:off x="0" y="0"/>
                      <a:ext cx="4343400" cy="1657350"/>
                    </a:xfrm>
                    <a:prstGeom prst="rect">
                      <a:avLst/>
                    </a:prstGeom>
                    <a:noFill/>
                    <a:ln>
                      <a:noFill/>
                    </a:ln>
                  </pic:spPr>
                </pic:pic>
              </a:graphicData>
            </a:graphic>
          </wp:inline>
        </w:drawing>
      </w:r>
    </w:p>
    <w:p w14:paraId="152D1A43">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 xml:space="preserve">设一张均匀薄膜张在水平边界上，边界形状与受扭杆横截面边界相同。薄膜受均布压力 q，并产生小垂度 z(x,y)。若薄膜张力为 </w:t>
      </w:r>
      <m:oMath>
        <m:sSub>
          <m:sSubPr>
            <m:ctrlPr>
              <w:rPr>
                <w:rFonts w:hint="default" w:ascii="Cambria Math" w:hAnsi="Cambria Math" w:eastAsia="华文楷体"/>
                <w:sz w:val="22"/>
              </w:rPr>
            </m:ctrlPr>
          </m:sSubPr>
          <m:e>
            <m:r>
              <m:rPr/>
              <w:rPr>
                <w:rFonts w:hint="default" w:ascii="Cambria Math" w:hAnsi="Cambria Math" w:eastAsia="华文楷体"/>
                <w:sz w:val="22"/>
              </w:rPr>
              <m:t>F</m:t>
            </m:r>
            <m:ctrlPr>
              <w:rPr>
                <w:rFonts w:ascii="Cambria Math" w:hAnsi="Cambria Math" w:eastAsia="华文楷体"/>
                <w:sz w:val="22"/>
              </w:rPr>
            </m:ctrlPr>
          </m:e>
          <m:sub>
            <m:r>
              <m:rPr/>
              <w:rPr>
                <w:rFonts w:hint="default" w:ascii="Cambria Math" w:hAnsi="Cambria Math" w:eastAsia="华文楷体"/>
                <w:sz w:val="22"/>
              </w:rPr>
              <m:t>T</m:t>
            </m:r>
            <m:ctrlPr>
              <w:rPr>
                <w:rFonts w:ascii="Cambria Math" w:hAnsi="Cambria Math" w:eastAsia="华文楷体"/>
                <w:sz w:val="22"/>
              </w:rPr>
            </m:ctrlPr>
          </m:sub>
        </m:sSub>
      </m:oMath>
      <w:r>
        <w:rPr>
          <w:rFonts w:hint="eastAsia" w:ascii="华文楷体" w:hAnsi="华文楷体" w:eastAsia="华文楷体" w:cs="华文楷体"/>
          <w:b w:val="0"/>
          <w:sz w:val="22"/>
        </w:rPr>
        <w:t>，取微元平衡并只保留小挠度的一阶项，可得到</w:t>
      </w:r>
    </w:p>
    <w:tbl>
      <w:tblPr>
        <w:tblStyle w:val="32"/>
        <w:tblW w:w="0" w:type="auto"/>
        <w:jc w:val="center"/>
        <w:tblLayout w:type="autofit"/>
        <w:tblCellMar>
          <w:top w:w="0" w:type="dxa"/>
          <w:left w:w="108" w:type="dxa"/>
          <w:bottom w:w="0" w:type="dxa"/>
          <w:right w:w="108" w:type="dxa"/>
        </w:tblCellMar>
      </w:tblPr>
      <w:tblGrid>
        <w:gridCol w:w="10256"/>
      </w:tblGrid>
      <w:tr w14:paraId="0E68D029">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443F6D80">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薄膜控制方程</w:t>
            </w:r>
          </w:p>
          <w:p w14:paraId="61FCD8F1">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z</m:t>
                          </m:r>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x</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z</m:t>
                          </m:r>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y</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e>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q</m:t>
                          </m:r>
                          <m:ctrlPr>
                            <w:rPr>
                              <w:rFonts w:hint="default" w:ascii="Cambria Math" w:hAnsi="Cambria Math" w:eastAsia="华文楷体"/>
                              <w:sz w:val="18"/>
                            </w:rPr>
                          </m:ctrlPr>
                        </m:num>
                        <m:den>
                          <m:sSub>
                            <m:sSubPr>
                              <m:ctrlPr>
                                <w:rPr>
                                  <w:rFonts w:hint="default" w:ascii="Cambria Math" w:hAnsi="Cambria Math" w:eastAsia="华文楷体"/>
                                  <w:sz w:val="18"/>
                                </w:rPr>
                              </m:ctrlPr>
                            </m:sSubPr>
                            <m:e>
                              <m:r>
                                <m:rPr/>
                                <w:rPr>
                                  <w:rFonts w:hint="default" w:ascii="Cambria Math" w:hAnsi="Cambria Math" w:eastAsia="华文楷体"/>
                                  <w:sz w:val="18"/>
                                </w:rPr>
                                <m:t>F</m:t>
                              </m:r>
                              <m:ctrlPr>
                                <w:rPr>
                                  <w:rFonts w:ascii="Cambria Math" w:hAnsi="Cambria Math" w:eastAsia="华文楷体"/>
                                  <w:sz w:val="18"/>
                                </w:rPr>
                              </m:ctrlPr>
                            </m:e>
                            <m:sub>
                              <m:r>
                                <m:rPr/>
                                <w:rPr>
                                  <w:rFonts w:hint="default" w:ascii="Cambria Math" w:hAnsi="Cambria Math" w:eastAsia="华文楷体"/>
                                  <w:sz w:val="18"/>
                                </w:rPr>
                                <m:t>T</m:t>
                              </m:r>
                              <m:ctrlPr>
                                <w:rPr>
                                  <w:rFonts w:ascii="Cambria Math" w:hAnsi="Cambria Math" w:eastAsia="华文楷体"/>
                                  <w:sz w:val="18"/>
                                </w:rPr>
                              </m:ctrlPr>
                            </m:sub>
                          </m:sSub>
                          <m:ctrlPr>
                            <w:rPr>
                              <w:rFonts w:hint="default" w:ascii="Cambria Math" w:hAnsi="Cambria Math" w:eastAsia="华文楷体"/>
                              <w:sz w:val="18"/>
                            </w:rPr>
                          </m:ctrlPr>
                        </m:den>
                      </m:f>
                      <m:ctrlPr>
                        <w:rPr>
                          <w:rFonts w:hint="default" w:ascii="Cambria Math" w:hAnsi="Cambria Math" w:eastAsia="华文楷体"/>
                          <w:sz w:val="18"/>
                        </w:rPr>
                      </m:ctrlPr>
                    </m:e>
                  </m:mr>
                  <m:mr>
                    <m:e>
                      <m:r>
                        <m:rPr/>
                        <w:rPr>
                          <w:rFonts w:hint="default" w:ascii="Cambria Math" w:hAnsi="Cambria Math" w:eastAsia="华文楷体"/>
                          <w:sz w:val="18"/>
                        </w:rPr>
                        <m:t>z</m:t>
                      </m:r>
                      <m:sSub>
                        <m:sSubPr>
                          <m:ctrlPr>
                            <w:rPr>
                              <w:rFonts w:hint="default" w:ascii="Cambria Math" w:hAnsi="Cambria Math" w:eastAsia="华文楷体"/>
                              <w:sz w:val="18"/>
                            </w:rPr>
                          </m:ctrlPr>
                        </m:sSubPr>
                        <m:e>
                          <m:r>
                            <m:rPr/>
                            <w:rPr>
                              <w:rFonts w:hint="default" w:ascii="Cambria Math" w:hAnsi="Cambria Math" w:eastAsia="华文楷体"/>
                              <w:sz w:val="18"/>
                            </w:rPr>
                            <m:t>|</m:t>
                          </m:r>
                          <m:ctrlPr>
                            <w:rPr>
                              <w:rFonts w:hint="default" w:ascii="Cambria Math" w:hAnsi="Cambria Math" w:eastAsia="华文楷体"/>
                              <w:sz w:val="18"/>
                            </w:rPr>
                          </m:ctrlPr>
                        </m:e>
                        <m:sub>
                          <m:r>
                            <m:rPr/>
                            <w:rPr>
                              <w:rFonts w:hint="default" w:ascii="Cambria Math" w:hAnsi="Cambria Math" w:eastAsia="华文楷体"/>
                              <w:sz w:val="18"/>
                            </w:rPr>
                            <m:t>s</m:t>
                          </m:r>
                          <m:ctrlPr>
                            <w:rPr>
                              <w:rFonts w:hint="default"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=0</m:t>
                      </m:r>
                      <m:ctrlPr>
                        <w:rPr>
                          <w:rFonts w:hint="default" w:ascii="Cambria Math" w:hAnsi="Cambria Math" w:eastAsia="华文楷体"/>
                          <w:sz w:val="18"/>
                        </w:rPr>
                      </m:ctrlPr>
                    </m:e>
                  </m:mr>
                </m:m>
              </m:oMath>
            </m:oMathPara>
          </w:p>
        </w:tc>
      </w:tr>
    </w:tbl>
    <w:p w14:paraId="4FF34A2B">
      <w:pPr>
        <w:spacing w:after="40"/>
        <w:rPr>
          <w:rFonts w:hint="eastAsia" w:ascii="华文楷体" w:hAnsi="华文楷体" w:eastAsia="华文楷体" w:cs="华文楷体"/>
        </w:rPr>
      </w:pPr>
    </w:p>
    <w:p w14:paraId="0E628140">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其中 s 表示薄膜边界。边界上 z=0，表示薄膜固定在水平边框上。</w:t>
      </w:r>
    </w:p>
    <w:p w14:paraId="1BA74C97">
      <w:pPr>
        <w:pStyle w:val="4"/>
        <w:spacing w:before="100" w:after="100"/>
        <w:rPr>
          <w:rFonts w:hint="eastAsia" w:ascii="华文楷体" w:hAnsi="华文楷体" w:eastAsia="华文楷体" w:cs="华文楷体"/>
        </w:rPr>
      </w:pPr>
      <w:r>
        <w:rPr>
          <w:rFonts w:hint="eastAsia" w:ascii="华文楷体" w:hAnsi="华文楷体" w:eastAsia="华文楷体" w:cs="华文楷体"/>
          <w:b/>
          <w:color w:val="2F6F73"/>
          <w:sz w:val="27"/>
        </w:rPr>
        <w:t>9.3.2 与扭转应力函数的对应关系</w:t>
      </w:r>
    </w:p>
    <w:p w14:paraId="1976A677">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自由扭转的普朗特应力函数 Φ 满足泊松方程，实心截面边界上可取 Φ=0。其基本方程为</w:t>
      </w:r>
    </w:p>
    <w:tbl>
      <w:tblPr>
        <w:tblStyle w:val="32"/>
        <w:tblW w:w="0" w:type="auto"/>
        <w:jc w:val="center"/>
        <w:tblLayout w:type="autofit"/>
        <w:tblCellMar>
          <w:top w:w="0" w:type="dxa"/>
          <w:left w:w="108" w:type="dxa"/>
          <w:bottom w:w="0" w:type="dxa"/>
          <w:right w:w="108" w:type="dxa"/>
        </w:tblCellMar>
      </w:tblPr>
      <w:tblGrid>
        <w:gridCol w:w="10256"/>
      </w:tblGrid>
      <w:tr w14:paraId="535BD795">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5478E99C">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扭转应力函数方程</w:t>
            </w:r>
          </w:p>
          <w:p w14:paraId="721B743D">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Φ</m:t>
                      </m:r>
                      <m:ctrlPr>
                        <w:rPr>
                          <w:rFonts w:hint="default" w:ascii="Cambria Math" w:hAnsi="Cambria Math" w:eastAsia="华文楷体"/>
                          <w:sz w:val="18"/>
                        </w:rPr>
                      </m:ctrlPr>
                    </m:e>
                    <m:e>
                      <m:r>
                        <m:rPr/>
                        <w:rPr>
                          <w:rFonts w:hint="default" w:ascii="Cambria Math" w:hAnsi="Cambria Math" w:eastAsia="华文楷体"/>
                          <w:sz w:val="18"/>
                        </w:rPr>
                        <m:t>=−2</m:t>
                      </m:r>
                      <m:ctrlPr>
                        <w:rPr>
                          <w:rFonts w:hint="default" w:ascii="Cambria Math" w:hAnsi="Cambria Math" w:eastAsia="华文楷体"/>
                          <w:sz w:val="18"/>
                        </w:rPr>
                      </m:ctrlPr>
                    </m:e>
                  </m:mr>
                  <m:mr>
                    <m:e>
                      <m:r>
                        <m:rPr/>
                        <w:rPr>
                          <w:rFonts w:hint="default" w:ascii="Cambria Math" w:hAnsi="Cambria Math" w:eastAsia="华文楷体"/>
                          <w:sz w:val="18"/>
                        </w:rPr>
                        <m:t>Φ</m:t>
                      </m:r>
                      <m:sSub>
                        <m:sSubPr>
                          <m:ctrlPr>
                            <w:rPr>
                              <w:rFonts w:hint="default" w:ascii="Cambria Math" w:hAnsi="Cambria Math" w:eastAsia="华文楷体"/>
                              <w:sz w:val="18"/>
                            </w:rPr>
                          </m:ctrlPr>
                        </m:sSubPr>
                        <m:e>
                          <m:r>
                            <m:rPr/>
                            <w:rPr>
                              <w:rFonts w:hint="default" w:ascii="Cambria Math" w:hAnsi="Cambria Math" w:eastAsia="华文楷体"/>
                              <w:sz w:val="18"/>
                            </w:rPr>
                            <m:t>|</m:t>
                          </m:r>
                          <m:ctrlPr>
                            <w:rPr>
                              <w:rFonts w:ascii="Cambria Math" w:hAnsi="Cambria Math" w:eastAsia="华文楷体"/>
                              <w:sz w:val="18"/>
                            </w:rPr>
                          </m:ctrlPr>
                        </m:e>
                        <m:sub>
                          <m:r>
                            <m:rPr/>
                            <w:rPr>
                              <w:rFonts w:hint="default" w:ascii="Cambria Math" w:hAnsi="Cambria Math" w:eastAsia="华文楷体"/>
                              <w:sz w:val="18"/>
                            </w:rPr>
                            <m:t>s</m:t>
                          </m:r>
                          <m:ctrlPr>
                            <w:rPr>
                              <w:rFonts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=0</m:t>
                      </m:r>
                      <m:ctrlPr>
                        <w:rPr>
                          <w:rFonts w:hint="default" w:ascii="Cambria Math" w:hAnsi="Cambria Math" w:eastAsia="华文楷体"/>
                          <w:sz w:val="18"/>
                        </w:rPr>
                      </m:ctrlPr>
                    </m:e>
                  </m:mr>
                  <m:mr>
                    <m:e>
                      <m:r>
                        <m:rPr/>
                        <w:rPr>
                          <w:rFonts w:hint="default" w:ascii="Cambria Math" w:hAnsi="Cambria Math" w:eastAsia="华文楷体"/>
                          <w:sz w:val="18"/>
                        </w:rPr>
                        <m:t>M</m:t>
                      </m:r>
                      <m:ctrlPr>
                        <w:rPr>
                          <w:rFonts w:hint="default" w:ascii="Cambria Math" w:hAnsi="Cambria Math" w:eastAsia="华文楷体"/>
                          <w:sz w:val="18"/>
                        </w:rPr>
                      </m:ctrlPr>
                    </m:e>
                    <m:e>
                      <m:r>
                        <m:rPr/>
                        <w:rPr>
                          <w:rFonts w:hint="default" w:ascii="Cambria Math" w:hAnsi="Cambria Math" w:eastAsia="华文楷体"/>
                          <w:sz w:val="18"/>
                        </w:rPr>
                        <m:t>=2αG</m:t>
                      </m:r>
                      <m:nary>
                        <m:naryPr>
                          <m:chr m:val="∬"/>
                          <m:limLoc m:val="subSup"/>
                          <m:supHide m:val="1"/>
                          <m:ctrlPr>
                            <w:rPr>
                              <w:rFonts w:hint="default" w:ascii="Cambria Math" w:hAnsi="Cambria Math" w:eastAsia="华文楷体"/>
                              <w:sz w:val="18"/>
                            </w:rPr>
                          </m:ctrlPr>
                        </m:naryPr>
                        <m:sub>
                          <m:r>
                            <m:rPr/>
                            <w:rPr>
                              <w:rFonts w:hint="default" w:ascii="Cambria Math" w:hAnsi="Cambria Math" w:eastAsia="华文楷体"/>
                              <w:sz w:val="18"/>
                            </w:rPr>
                            <m:t>R</m:t>
                          </m:r>
                          <m:ctrlPr>
                            <w:rPr>
                              <w:rFonts w:ascii="Cambria Math" w:hAnsi="Cambria Math" w:eastAsia="华文楷体"/>
                              <w:sz w:val="18"/>
                            </w:rPr>
                          </m:ctrlPr>
                        </m:sub>
                        <m:sup>
                          <m:ctrlPr>
                            <w:rPr>
                              <w:rFonts w:ascii="Cambria Math" w:hAnsi="Cambria Math" w:eastAsia="华文楷体"/>
                              <w:sz w:val="18"/>
                            </w:rPr>
                          </m:ctrlPr>
                        </m:sup>
                        <m:e>
                          <m:r>
                            <m:rPr/>
                            <w:rPr>
                              <w:rFonts w:hint="default" w:ascii="Cambria Math" w:hAnsi="Cambria Math" w:eastAsia="华文楷体"/>
                              <w:sz w:val="18"/>
                            </w:rPr>
                            <m:t>Φ</m:t>
                          </m:r>
                          <m:ctrlPr>
                            <w:rPr>
                              <w:rFonts w:ascii="Cambria Math" w:hAnsi="Cambria Math" w:eastAsia="华文楷体"/>
                              <w:sz w:val="18"/>
                            </w:rPr>
                          </m:ctrlPr>
                        </m:e>
                      </m:nary>
                      <m:r>
                        <m:rPr/>
                        <w:rPr>
                          <w:rFonts w:hint="default" w:ascii="Cambria Math" w:hAnsi="Cambria Math" w:eastAsia="华文楷体"/>
                          <w:sz w:val="18"/>
                        </w:rPr>
                        <m:t> dxdy</m:t>
                      </m:r>
                      <m:ctrlPr>
                        <w:rPr>
                          <w:rFonts w:hint="default" w:ascii="Cambria Math" w:hAnsi="Cambria Math" w:eastAsia="华文楷体"/>
                          <w:sz w:val="18"/>
                        </w:rPr>
                      </m:ctrlPr>
                    </m:e>
                  </m:mr>
                </m:m>
              </m:oMath>
            </m:oMathPara>
          </w:p>
        </w:tc>
      </w:tr>
    </w:tbl>
    <w:p w14:paraId="0CD0133B">
      <w:pPr>
        <w:spacing w:after="40"/>
        <w:rPr>
          <w:rFonts w:hint="eastAsia" w:ascii="华文楷体" w:hAnsi="华文楷体" w:eastAsia="华文楷体" w:cs="华文楷体"/>
        </w:rPr>
      </w:pPr>
    </w:p>
    <w:p w14:paraId="7D931942">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将薄膜方程与扭转方程对比可知，只要令薄膜压力、薄膜张力与扭转参数满足相似比例，薄膜垂度 z 就可以类比</w:t>
      </w:r>
      <m:oMath>
        <m:r>
          <m:rPr/>
          <w:rPr>
            <w:rFonts w:hint="default" w:ascii="Cambria Math" w:hAnsi="Cambria Math" w:eastAsia="华文楷体"/>
            <w:sz w:val="22"/>
          </w:rPr>
          <m:t>αGΦ</m:t>
        </m:r>
      </m:oMath>
      <w:r>
        <w:rPr>
          <w:rFonts w:hint="eastAsia" w:ascii="华文楷体" w:hAnsi="华文楷体" w:eastAsia="华文楷体" w:cs="华文楷体"/>
          <w:b w:val="0"/>
          <w:sz w:val="22"/>
        </w:rPr>
        <w:t>。</w:t>
      </w:r>
    </w:p>
    <w:tbl>
      <w:tblPr>
        <w:tblStyle w:val="32"/>
        <w:tblW w:w="0" w:type="auto"/>
        <w:jc w:val="center"/>
        <w:tblLayout w:type="autofit"/>
        <w:tblCellMar>
          <w:top w:w="0" w:type="dxa"/>
          <w:left w:w="108" w:type="dxa"/>
          <w:bottom w:w="0" w:type="dxa"/>
          <w:right w:w="108" w:type="dxa"/>
        </w:tblCellMar>
      </w:tblPr>
      <w:tblGrid>
        <w:gridCol w:w="10256"/>
      </w:tblGrid>
      <w:tr w14:paraId="51A59EF7">
        <w:tblPrEx>
          <w:tblCellMar>
            <w:top w:w="0" w:type="dxa"/>
            <w:left w:w="108" w:type="dxa"/>
            <w:bottom w:w="0" w:type="dxa"/>
            <w:right w:w="108" w:type="dxa"/>
          </w:tblCellMar>
        </w:tblPrEx>
        <w:trPr>
          <w:jc w:val="center"/>
        </w:trPr>
        <w:tc>
          <w:tcPr>
            <w:tcW w:w="10256" w:type="dxa"/>
            <w:tcBorders>
              <w:top w:val="single" w:color="AAB7B8" w:sz="8" w:space="0"/>
              <w:left w:val="single" w:color="AAB7B8" w:sz="8" w:space="0"/>
              <w:bottom w:val="single" w:color="AAB7B8" w:sz="8" w:space="0"/>
              <w:right w:val="single" w:color="AAB7B8" w:sz="8" w:space="0"/>
            </w:tcBorders>
            <w:shd w:val="clear" w:color="auto" w:fill="F7F9F9"/>
            <w:tcMar>
              <w:top w:w="120" w:type="dxa"/>
              <w:left w:w="180" w:type="dxa"/>
              <w:bottom w:w="120" w:type="dxa"/>
              <w:right w:w="180" w:type="dxa"/>
            </w:tcMar>
            <w:vAlign w:val="center"/>
          </w:tcPr>
          <w:p w14:paraId="13758065">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薄膜比拟对应关系</w:t>
            </w:r>
          </w:p>
          <w:p w14:paraId="7E48E249">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r>
                        <m:rPr/>
                        <w:rPr>
                          <w:rFonts w:hint="default" w:ascii="Cambria Math" w:hAnsi="Cambria Math" w:eastAsia="华文楷体"/>
                          <w:sz w:val="18"/>
                        </w:rPr>
                        <m:t>z</m:t>
                      </m:r>
                      <m:ctrlPr>
                        <w:rPr>
                          <w:rFonts w:ascii="Cambria Math" w:hAnsi="Cambria Math" w:eastAsia="华文楷体"/>
                          <w:sz w:val="18"/>
                        </w:rPr>
                      </m:ctrlPr>
                    </m:e>
                    <m:e>
                      <m:r>
                        <m:rPr/>
                        <w:rPr>
                          <w:rFonts w:hint="default" w:ascii="Cambria Math" w:hAnsi="Cambria Math" w:eastAsia="华文楷体"/>
                          <w:sz w:val="18"/>
                        </w:rPr>
                        <m:t>⟷αGΦ</m:t>
                      </m:r>
                      <m:ctrlPr>
                        <w:rPr>
                          <w:rFonts w:ascii="Cambria Math" w:hAnsi="Cambria Math" w:eastAsia="华文楷体"/>
                          <w:sz w:val="18"/>
                        </w:rPr>
                      </m:ctrlPr>
                    </m:e>
                  </m:mr>
                  <m:mr>
                    <m:e>
                      <m:f>
                        <m:fPr>
                          <m:ctrlPr>
                            <w:rPr>
                              <w:rFonts w:hint="default" w:ascii="Cambria Math" w:hAnsi="Cambria Math" w:eastAsia="华文楷体"/>
                              <w:sz w:val="18"/>
                            </w:rPr>
                          </m:ctrlPr>
                        </m:fPr>
                        <m:num>
                          <m:r>
                            <m:rPr/>
                            <w:rPr>
                              <w:rFonts w:hint="default" w:ascii="Cambria Math" w:hAnsi="Cambria Math" w:eastAsia="华文楷体"/>
                              <w:sz w:val="18"/>
                            </w:rPr>
                            <m:t>q</m:t>
                          </m:r>
                          <m:ctrlPr>
                            <w:rPr>
                              <w:rFonts w:ascii="Cambria Math" w:hAnsi="Cambria Math" w:eastAsia="华文楷体"/>
                              <w:sz w:val="18"/>
                            </w:rPr>
                          </m:ctrlPr>
                        </m:num>
                        <m:den>
                          <m:sSub>
                            <m:sSubPr>
                              <m:ctrlPr>
                                <w:rPr>
                                  <w:rFonts w:hint="default" w:ascii="Cambria Math" w:hAnsi="Cambria Math" w:eastAsia="华文楷体"/>
                                  <w:sz w:val="18"/>
                                </w:rPr>
                              </m:ctrlPr>
                            </m:sSubPr>
                            <m:e>
                              <m:r>
                                <m:rPr/>
                                <w:rPr>
                                  <w:rFonts w:hint="default" w:ascii="Cambria Math" w:hAnsi="Cambria Math" w:eastAsia="华文楷体"/>
                                  <w:sz w:val="18"/>
                                </w:rPr>
                                <m:t>F</m:t>
                              </m:r>
                              <m:ctrlPr>
                                <w:rPr>
                                  <w:rFonts w:ascii="Cambria Math" w:hAnsi="Cambria Math" w:eastAsia="华文楷体"/>
                                  <w:sz w:val="18"/>
                                </w:rPr>
                              </m:ctrlPr>
                            </m:e>
                            <m:sub>
                              <m:r>
                                <m:rPr/>
                                <w:rPr>
                                  <w:rFonts w:hint="default" w:ascii="Cambria Math" w:hAnsi="Cambria Math" w:eastAsia="华文楷体"/>
                                  <w:sz w:val="18"/>
                                </w:rPr>
                                <m:t>T</m:t>
                              </m:r>
                              <m:ctrlPr>
                                <w:rPr>
                                  <w:rFonts w:ascii="Cambria Math" w:hAnsi="Cambria Math" w:eastAsia="华文楷体"/>
                                  <w:sz w:val="18"/>
                                </w:rPr>
                              </m:ctrlPr>
                            </m:sub>
                          </m:sSub>
                          <m:ctrlPr>
                            <w:rPr>
                              <w:rFonts w:hint="default" w:ascii="Cambria Math" w:hAnsi="Cambria Math" w:eastAsia="华文楷体"/>
                              <w:sz w:val="18"/>
                            </w:rPr>
                          </m:ctrlPr>
                        </m:den>
                      </m:f>
                      <m:ctrlPr>
                        <w:rPr>
                          <w:rFonts w:hint="default" w:ascii="Cambria Math" w:hAnsi="Cambria Math" w:eastAsia="华文楷体"/>
                          <w:sz w:val="18"/>
                        </w:rPr>
                      </m:ctrlPr>
                    </m:e>
                    <m:e>
                      <m:r>
                        <m:rPr/>
                        <w:rPr>
                          <w:rFonts w:hint="default" w:ascii="Cambria Math" w:hAnsi="Cambria Math" w:eastAsia="华文楷体"/>
                          <w:sz w:val="18"/>
                        </w:rPr>
                        <m:t>⟷2αG</m:t>
                      </m:r>
                      <m:ctrlPr>
                        <w:rPr>
                          <w:rFonts w:hint="default" w:ascii="Cambria Math" w:hAnsi="Cambria Math" w:eastAsia="华文楷体"/>
                          <w:sz w:val="18"/>
                        </w:rPr>
                      </m:ctrlPr>
                    </m:e>
                  </m:mr>
                  <m:mr>
                    <m:e>
                      <m:r>
                        <m:rPr/>
                        <w:rPr>
                          <w:rFonts w:hint="default" w:ascii="Cambria Math" w:hAnsi="Cambria Math" w:eastAsia="华文楷体"/>
                          <w:sz w:val="18"/>
                        </w:rPr>
                        <m:t>2V=2</m:t>
                      </m:r>
                      <m:nary>
                        <m:naryPr>
                          <m:chr m:val="∬"/>
                          <m:limLoc m:val="subSup"/>
                          <m:supHide m:val="1"/>
                          <m:ctrlPr>
                            <w:rPr>
                              <w:rFonts w:hint="default" w:ascii="Cambria Math" w:hAnsi="Cambria Math" w:eastAsia="华文楷体"/>
                              <w:sz w:val="18"/>
                            </w:rPr>
                          </m:ctrlPr>
                        </m:naryPr>
                        <m:sub>
                          <m:r>
                            <m:rPr/>
                            <w:rPr>
                              <w:rFonts w:hint="default" w:ascii="Cambria Math" w:hAnsi="Cambria Math" w:eastAsia="华文楷体"/>
                              <w:sz w:val="18"/>
                            </w:rPr>
                            <m:t>R</m:t>
                          </m:r>
                          <m:ctrlPr>
                            <w:rPr>
                              <w:rFonts w:hint="default" w:ascii="Cambria Math" w:hAnsi="Cambria Math" w:eastAsia="华文楷体"/>
                              <w:sz w:val="18"/>
                            </w:rPr>
                          </m:ctrlPr>
                        </m:sub>
                        <m:sup>
                          <m:ctrlPr>
                            <w:rPr>
                              <w:rFonts w:hint="default" w:ascii="Cambria Math" w:hAnsi="Cambria Math" w:eastAsia="华文楷体"/>
                              <w:sz w:val="18"/>
                            </w:rPr>
                          </m:ctrlPr>
                        </m:sup>
                        <m:e>
                          <m:r>
                            <m:rPr/>
                            <w:rPr>
                              <w:rFonts w:hint="default" w:ascii="Cambria Math" w:hAnsi="Cambria Math" w:eastAsia="华文楷体"/>
                              <w:sz w:val="18"/>
                            </w:rPr>
                            <m:t>z</m:t>
                          </m:r>
                          <m:ctrlPr>
                            <w:rPr>
                              <w:rFonts w:hint="default" w:ascii="Cambria Math" w:hAnsi="Cambria Math" w:eastAsia="华文楷体"/>
                              <w:sz w:val="18"/>
                            </w:rPr>
                          </m:ctrlPr>
                        </m:e>
                      </m:nary>
                      <m:r>
                        <m:rPr/>
                        <w:rPr>
                          <w:rFonts w:hint="default" w:ascii="Cambria Math" w:hAnsi="Cambria Math" w:eastAsia="华文楷体"/>
                          <w:sz w:val="18"/>
                        </w:rPr>
                        <m:t> dxdy</m:t>
                      </m:r>
                      <m:ctrlPr>
                        <w:rPr>
                          <w:rFonts w:hint="default" w:ascii="Cambria Math" w:hAnsi="Cambria Math" w:eastAsia="华文楷体"/>
                          <w:sz w:val="18"/>
                        </w:rPr>
                      </m:ctrlPr>
                    </m:e>
                    <m:e>
                      <m:r>
                        <m:rPr/>
                        <w:rPr>
                          <w:rFonts w:hint="default" w:ascii="Cambria Math" w:hAnsi="Cambria Math" w:eastAsia="华文楷体"/>
                          <w:sz w:val="18"/>
                        </w:rPr>
                        <m:t>⟷M</m:t>
                      </m:r>
                      <m:ctrlPr>
                        <w:rPr>
                          <w:rFonts w:hint="default" w:ascii="Cambria Math" w:hAnsi="Cambria Math" w:eastAsia="华文楷体"/>
                          <w:sz w:val="18"/>
                        </w:rPr>
                      </m:ctrlPr>
                    </m:e>
                  </m:mr>
                </m:m>
              </m:oMath>
            </m:oMathPara>
          </w:p>
        </w:tc>
      </w:tr>
    </w:tbl>
    <w:p w14:paraId="3EACFA04">
      <w:pPr>
        <w:spacing w:after="40"/>
        <w:rPr>
          <w:rFonts w:hint="eastAsia" w:ascii="华文楷体" w:hAnsi="华文楷体" w:eastAsia="华文楷体" w:cs="华文楷体"/>
        </w:rPr>
      </w:pPr>
    </w:p>
    <w:p w14:paraId="404AC413">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因此，薄膜的“垂度分布”反映了扭转应力函数的分布；薄膜的体积可以用来类比扭矩大小。这就是薄膜比拟法能够用实验或图形直观研究扭转问题的原因。</w:t>
      </w:r>
    </w:p>
    <w:p w14:paraId="115E5046">
      <w:pPr>
        <w:pStyle w:val="4"/>
        <w:spacing w:before="100" w:after="100"/>
        <w:rPr>
          <w:rFonts w:hint="eastAsia" w:ascii="华文楷体" w:hAnsi="华文楷体" w:eastAsia="华文楷体" w:cs="华文楷体"/>
        </w:rPr>
      </w:pPr>
      <w:r>
        <w:rPr>
          <w:rFonts w:hint="eastAsia" w:ascii="华文楷体" w:hAnsi="华文楷体" w:eastAsia="华文楷体" w:cs="华文楷体"/>
          <w:b/>
          <w:color w:val="2F6F73"/>
          <w:sz w:val="27"/>
        </w:rPr>
        <w:t>9.3.3 薄膜等高线与切应力线</w:t>
      </w:r>
    </w:p>
    <w:p w14:paraId="7418009D">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 xml:space="preserve">在横截面内，切应力可由应力函数的梯度表示。若取局部坐标 s 为等高线切向，v 为等高线法向，则在 Φ 为常数的曲线上有 </w:t>
      </w:r>
      <m:oMath>
        <m:r>
          <m:rPr/>
          <w:rPr>
            <w:rFonts w:hint="default" w:ascii="Cambria Math" w:hAnsi="Cambria Math" w:eastAsia="华文楷体"/>
            <w:sz w:val="22"/>
          </w:rPr>
          <m:t>∂Φ/∂s=0</m:t>
        </m:r>
      </m:oMath>
      <w:r>
        <w:rPr>
          <w:rFonts w:hint="eastAsia" w:ascii="华文楷体" w:hAnsi="华文楷体" w:eastAsia="华文楷体" w:cs="华文楷体"/>
          <w:b w:val="0"/>
          <w:sz w:val="22"/>
        </w:rPr>
        <w:t>。</w:t>
      </w:r>
    </w:p>
    <w:tbl>
      <w:tblPr>
        <w:tblStyle w:val="32"/>
        <w:tblW w:w="0" w:type="auto"/>
        <w:jc w:val="center"/>
        <w:tblLayout w:type="autofit"/>
        <w:tblCellMar>
          <w:top w:w="0" w:type="dxa"/>
          <w:left w:w="108" w:type="dxa"/>
          <w:bottom w:w="0" w:type="dxa"/>
          <w:right w:w="108" w:type="dxa"/>
        </w:tblCellMar>
      </w:tblPr>
      <w:tblGrid>
        <w:gridCol w:w="10256"/>
      </w:tblGrid>
      <w:tr w14:paraId="6827403D">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71754161">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等高线上的切应力方向</w:t>
            </w:r>
          </w:p>
          <w:p w14:paraId="06ABD7B7">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v</m:t>
                          </m:r>
                          <m:ctrlPr>
                            <w:rPr>
                              <w:rFonts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=αG</m:t>
                      </m:r>
                      <m:f>
                        <m:fPr>
                          <m:ctrlPr>
                            <w:rPr>
                              <w:rFonts w:hint="default" w:ascii="Cambria Math" w:hAnsi="Cambria Math" w:eastAsia="华文楷体"/>
                              <w:sz w:val="18"/>
                            </w:rPr>
                          </m:ctrlPr>
                        </m:fPr>
                        <m:num>
                          <m:r>
                            <m:rPr/>
                            <w:rPr>
                              <w:rFonts w:hint="default" w:ascii="Cambria Math" w:hAnsi="Cambria Math" w:eastAsia="华文楷体"/>
                              <w:sz w:val="18"/>
                            </w:rPr>
                            <m:t>∂Φ</m:t>
                          </m:r>
                          <m:ctrlPr>
                            <w:rPr>
                              <w:rFonts w:ascii="Cambria Math" w:hAnsi="Cambria Math" w:eastAsia="华文楷体"/>
                              <w:sz w:val="18"/>
                            </w:rPr>
                          </m:ctrlPr>
                        </m:num>
                        <m:den>
                          <m:r>
                            <m:rPr/>
                            <w:rPr>
                              <w:rFonts w:hint="default" w:ascii="Cambria Math" w:hAnsi="Cambria Math" w:eastAsia="华文楷体"/>
                              <w:sz w:val="18"/>
                            </w:rPr>
                            <m:t>∂s</m:t>
                          </m:r>
                          <m:ctrlPr>
                            <w:rPr>
                              <w:rFonts w:ascii="Cambria Math" w:hAnsi="Cambria Math" w:eastAsia="华文楷体"/>
                              <w:sz w:val="18"/>
                            </w:rPr>
                          </m:ctrlPr>
                        </m:den>
                      </m:f>
                      <m:r>
                        <m:rPr/>
                        <w:rPr>
                          <w:rFonts w:hint="default" w:ascii="Cambria Math" w:hAnsi="Cambria Math" w:eastAsia="华文楷体"/>
                          <w:sz w:val="18"/>
                        </w:rPr>
                        <m:t>=0</m:t>
                      </m:r>
                      <m:ctrlPr>
                        <w:rPr>
                          <w:rFonts w:hint="default" w:ascii="Cambria Math" w:hAnsi="Cambria Math" w:eastAsia="华文楷体"/>
                          <w:sz w:val="18"/>
                        </w:rPr>
                      </m:ctrlPr>
                    </m:e>
                  </m:mr>
                  <m:mr>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s</m:t>
                          </m:r>
                          <m:ctrlPr>
                            <w:rPr>
                              <w:rFonts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=−αG</m:t>
                      </m:r>
                      <m:f>
                        <m:fPr>
                          <m:ctrlPr>
                            <w:rPr>
                              <w:rFonts w:hint="default" w:ascii="Cambria Math" w:hAnsi="Cambria Math" w:eastAsia="华文楷体"/>
                              <w:sz w:val="18"/>
                            </w:rPr>
                          </m:ctrlPr>
                        </m:fPr>
                        <m:num>
                          <m:r>
                            <m:rPr/>
                            <w:rPr>
                              <w:rFonts w:hint="default" w:ascii="Cambria Math" w:hAnsi="Cambria Math" w:eastAsia="华文楷体"/>
                              <w:sz w:val="18"/>
                            </w:rPr>
                            <m:t>∂Φ</m:t>
                          </m:r>
                          <m:ctrlPr>
                            <w:rPr>
                              <w:rFonts w:ascii="Cambria Math" w:hAnsi="Cambria Math" w:eastAsia="华文楷体"/>
                              <w:sz w:val="18"/>
                            </w:rPr>
                          </m:ctrlPr>
                        </m:num>
                        <m:den>
                          <m:r>
                            <m:rPr/>
                            <w:rPr>
                              <w:rFonts w:hint="default" w:ascii="Cambria Math" w:hAnsi="Cambria Math" w:eastAsia="华文楷体"/>
                              <w:sz w:val="18"/>
                            </w:rPr>
                            <m:t>∂v</m:t>
                          </m:r>
                          <m:ctrlPr>
                            <w:rPr>
                              <w:rFonts w:ascii="Cambria Math" w:hAnsi="Cambria Math" w:eastAsia="华文楷体"/>
                              <w:sz w:val="18"/>
                            </w:rPr>
                          </m:ctrlPr>
                        </m:den>
                      </m:f>
                      <m:ctrlPr>
                        <w:rPr>
                          <w:rFonts w:hint="default" w:ascii="Cambria Math" w:hAnsi="Cambria Math" w:eastAsia="华文楷体"/>
                          <w:sz w:val="18"/>
                        </w:rPr>
                      </m:ctrlPr>
                    </m:e>
                  </m:mr>
                </m:m>
              </m:oMath>
            </m:oMathPara>
          </w:p>
        </w:tc>
      </w:tr>
    </w:tbl>
    <w:p w14:paraId="5592C830">
      <w:pPr>
        <w:spacing w:after="40"/>
        <w:rPr>
          <w:rFonts w:hint="eastAsia" w:ascii="华文楷体" w:hAnsi="华文楷体" w:eastAsia="华文楷体" w:cs="华文楷体"/>
        </w:rPr>
      </w:pPr>
    </w:p>
    <w:p w14:paraId="5BA40726">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因此，薄膜的等高线对应于横截面上的切应力线：应力方向沿等高线切向，切应力大小与薄膜坡度有关。坡度越大，应力函数梯度越大，对应切应力越大。</w:t>
      </w:r>
    </w:p>
    <w:tbl>
      <w:tblPr>
        <w:tblStyle w:val="32"/>
        <w:tblW w:w="0" w:type="auto"/>
        <w:jc w:val="center"/>
        <w:tblLayout w:type="autofit"/>
        <w:tblCellMar>
          <w:top w:w="0" w:type="dxa"/>
          <w:left w:w="108" w:type="dxa"/>
          <w:bottom w:w="0" w:type="dxa"/>
          <w:right w:w="108" w:type="dxa"/>
        </w:tblCellMar>
      </w:tblPr>
      <w:tblGrid>
        <w:gridCol w:w="10256"/>
      </w:tblGrid>
      <w:tr w14:paraId="078597BF">
        <w:tblPrEx>
          <w:tblCellMar>
            <w:top w:w="0" w:type="dxa"/>
            <w:left w:w="108" w:type="dxa"/>
            <w:bottom w:w="0" w:type="dxa"/>
            <w:right w:w="108" w:type="dxa"/>
          </w:tblCellMar>
        </w:tblPrEx>
        <w:trPr>
          <w:jc w:val="center"/>
        </w:trPr>
        <w:tc>
          <w:tcPr>
            <w:tcW w:w="10256" w:type="dxa"/>
            <w:tcBorders>
              <w:top w:val="single" w:color="F7DC6F" w:sz="8" w:space="0"/>
              <w:left w:val="single" w:color="F7DC6F" w:sz="8" w:space="0"/>
              <w:bottom w:val="single" w:color="F7DC6F" w:sz="8" w:space="0"/>
              <w:right w:val="single" w:color="F7DC6F" w:sz="8" w:space="0"/>
            </w:tcBorders>
            <w:shd w:val="clear" w:color="auto" w:fill="FFF9E6"/>
            <w:tcMar>
              <w:top w:w="110" w:type="dxa"/>
              <w:left w:w="170" w:type="dxa"/>
              <w:bottom w:w="110" w:type="dxa"/>
              <w:right w:w="170" w:type="dxa"/>
            </w:tcMar>
          </w:tcPr>
          <w:p w14:paraId="690FDAC0">
            <w:pPr>
              <w:spacing w:after="60"/>
              <w:rPr>
                <w:rFonts w:hint="eastAsia" w:ascii="华文楷体" w:hAnsi="华文楷体" w:eastAsia="华文楷体" w:cs="华文楷体"/>
              </w:rPr>
            </w:pPr>
            <w:r>
              <w:rPr>
                <w:rFonts w:hint="eastAsia" w:ascii="华文楷体" w:hAnsi="华文楷体" w:eastAsia="华文楷体" w:cs="华文楷体"/>
                <w:b/>
                <w:color w:val="28734B"/>
                <w:sz w:val="21"/>
              </w:rPr>
              <w:t>理解要点</w:t>
            </w:r>
          </w:p>
          <w:p w14:paraId="5955F12E">
            <w:pPr>
              <w:spacing w:after="40" w:line="269" w:lineRule="auto"/>
              <w:rPr>
                <w:rFonts w:hint="eastAsia" w:ascii="华文楷体" w:hAnsi="华文楷体" w:eastAsia="华文楷体" w:cs="华文楷体"/>
              </w:rPr>
            </w:pPr>
            <w:r>
              <w:rPr>
                <w:rFonts w:hint="eastAsia" w:ascii="华文楷体" w:hAnsi="华文楷体" w:eastAsia="华文楷体" w:cs="华文楷体"/>
                <w:color w:val="1B2631"/>
                <w:sz w:val="21"/>
              </w:rPr>
              <w:t>薄膜“高低”对应 Φ 的大小，薄膜“坡度”对应切应力大小，薄膜“等高线”对应切应力线。用薄膜形状看扭转，本质上是在看应力函数的图像。</w:t>
            </w:r>
          </w:p>
        </w:tc>
      </w:tr>
    </w:tbl>
    <w:p w14:paraId="68FB6BAB">
      <w:pPr>
        <w:spacing w:after="20"/>
        <w:rPr>
          <w:rFonts w:hint="eastAsia" w:ascii="华文楷体" w:hAnsi="华文楷体" w:eastAsia="华文楷体" w:cs="华文楷体"/>
        </w:rPr>
      </w:pPr>
    </w:p>
    <w:p w14:paraId="2BC955F8">
      <w:pPr>
        <w:pStyle w:val="3"/>
        <w:spacing w:before="160" w:after="100"/>
        <w:rPr>
          <w:rFonts w:hint="eastAsia" w:ascii="华文楷体" w:hAnsi="华文楷体" w:eastAsia="华文楷体" w:cs="华文楷体"/>
        </w:rPr>
      </w:pPr>
      <w:r>
        <w:rPr>
          <w:rFonts w:hint="eastAsia" w:ascii="华文楷体" w:hAnsi="华文楷体" w:eastAsia="华文楷体" w:cs="华文楷体"/>
          <w:b/>
          <w:color w:val="1F4E79"/>
          <w:sz w:val="34"/>
        </w:rPr>
        <w:t>9.4 椭圆截面杆的扭转</w:t>
      </w:r>
    </w:p>
    <w:p w14:paraId="2FB09DE7">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椭圆截面杆是应力函数法中最典型的可解析求解例子。其关键在于选取一个在边界上自动为零的二次函数作为 Φ，这样既满足边界条件，又容易代入控制方程。</w:t>
      </w:r>
    </w:p>
    <w:p w14:paraId="1A5EE90E">
      <w:pPr>
        <w:pStyle w:val="4"/>
        <w:spacing w:before="100" w:after="100"/>
        <w:rPr>
          <w:rFonts w:hint="eastAsia" w:ascii="华文楷体" w:hAnsi="华文楷体" w:eastAsia="华文楷体" w:cs="华文楷体"/>
        </w:rPr>
      </w:pPr>
      <w:r>
        <w:rPr>
          <w:rFonts w:hint="eastAsia" w:ascii="华文楷体" w:hAnsi="华文楷体" w:eastAsia="华文楷体" w:cs="华文楷体"/>
          <w:b/>
          <w:color w:val="2F6F73"/>
          <w:sz w:val="27"/>
        </w:rPr>
        <w:t>9.4.1 应力函数的构造</w:t>
      </w:r>
    </w:p>
    <w:p w14:paraId="5F3720C5">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设椭圆截面边界为</w:t>
      </w:r>
    </w:p>
    <w:tbl>
      <w:tblPr>
        <w:tblStyle w:val="32"/>
        <w:tblW w:w="0" w:type="auto"/>
        <w:jc w:val="center"/>
        <w:tblLayout w:type="autofit"/>
        <w:tblCellMar>
          <w:top w:w="0" w:type="dxa"/>
          <w:left w:w="108" w:type="dxa"/>
          <w:bottom w:w="0" w:type="dxa"/>
          <w:right w:w="108" w:type="dxa"/>
        </w:tblCellMar>
      </w:tblPr>
      <w:tblGrid>
        <w:gridCol w:w="10256"/>
      </w:tblGrid>
      <w:tr w14:paraId="4AE2233C">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358FE238">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椭圆边界</w:t>
            </w:r>
          </w:p>
          <w:p w14:paraId="22768767">
            <w:pPr>
              <w:spacing w:after="0" w:line="252" w:lineRule="auto"/>
              <w:ind w:left="57"/>
              <w:rPr>
                <w:rFonts w:hint="eastAsia" w:ascii="华文楷体" w:hAnsi="华文楷体" w:eastAsia="华文楷体" w:cs="华文楷体"/>
              </w:rPr>
            </w:pPr>
            <m:oMathPara>
              <m:oMath>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x</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y</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=1</m:t>
                </m:r>
              </m:oMath>
            </m:oMathPara>
          </w:p>
        </w:tc>
      </w:tr>
    </w:tbl>
    <w:p w14:paraId="78542E23">
      <w:pPr>
        <w:spacing w:after="40"/>
        <w:rPr>
          <w:rFonts w:hint="eastAsia" w:ascii="华文楷体" w:hAnsi="华文楷体" w:eastAsia="华文楷体" w:cs="华文楷体"/>
        </w:rPr>
      </w:pPr>
    </w:p>
    <w:p w14:paraId="739FF6C1">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为了满足边界上 Φ=0，可设</w:t>
      </w:r>
    </w:p>
    <w:tbl>
      <w:tblPr>
        <w:tblStyle w:val="32"/>
        <w:tblW w:w="0" w:type="auto"/>
        <w:jc w:val="center"/>
        <w:tblLayout w:type="autofit"/>
        <w:tblCellMar>
          <w:top w:w="0" w:type="dxa"/>
          <w:left w:w="108" w:type="dxa"/>
          <w:bottom w:w="0" w:type="dxa"/>
          <w:right w:w="108" w:type="dxa"/>
        </w:tblCellMar>
      </w:tblPr>
      <w:tblGrid>
        <w:gridCol w:w="10256"/>
      </w:tblGrid>
      <w:tr w14:paraId="759ABE95">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58898333">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试设应力函数</w:t>
            </w:r>
          </w:p>
          <w:p w14:paraId="5E3B2BBC">
            <w:pPr>
              <w:spacing w:after="0" w:line="252" w:lineRule="auto"/>
              <w:ind w:left="57"/>
              <w:rPr>
                <w:rFonts w:hint="eastAsia" w:ascii="华文楷体" w:hAnsi="华文楷体" w:eastAsia="华文楷体" w:cs="华文楷体"/>
              </w:rPr>
            </w:pPr>
            <m:oMathPara>
              <m:oMath>
                <m:r>
                  <m:rPr/>
                  <w:rPr>
                    <w:rFonts w:hint="default" w:ascii="Cambria Math" w:hAnsi="Cambria Math" w:eastAsia="华文楷体"/>
                    <w:sz w:val="18"/>
                  </w:rPr>
                  <m:t>Φ=B</m:t>
                </m:r>
                <m:d>
                  <m:dPr>
                    <m:ctrlPr>
                      <w:rPr>
                        <w:rFonts w:hint="default" w:ascii="Cambria Math" w:hAnsi="Cambria Math" w:eastAsia="华文楷体"/>
                        <w:sz w:val="18"/>
                      </w:rPr>
                    </m:ctrlPr>
                  </m:dPr>
                  <m:e>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x</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y</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−1</m:t>
                    </m:r>
                    <m:ctrlPr>
                      <w:rPr>
                        <w:rFonts w:hint="default" w:ascii="Cambria Math" w:hAnsi="Cambria Math" w:eastAsia="华文楷体"/>
                        <w:sz w:val="18"/>
                      </w:rPr>
                    </m:ctrlPr>
                  </m:e>
                </m:d>
              </m:oMath>
            </m:oMathPara>
          </w:p>
        </w:tc>
      </w:tr>
    </w:tbl>
    <w:p w14:paraId="493B70D8">
      <w:pPr>
        <w:spacing w:after="40"/>
        <w:rPr>
          <w:rFonts w:hint="eastAsia" w:ascii="华文楷体" w:hAnsi="华文楷体" w:eastAsia="华文楷体" w:cs="华文楷体"/>
        </w:rPr>
      </w:pPr>
    </w:p>
    <w:p w14:paraId="60DB9798">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 xml:space="preserve">代入控制方程 </w:t>
      </w:r>
      <m:oMath>
        <m:r>
          <m:rPr/>
          <w:rPr>
            <w:rFonts w:hint="default" w:ascii="Cambria Math" w:hAnsi="Cambria Math" w:eastAsia="华文楷体"/>
            <w:sz w:val="22"/>
          </w:rPr>
          <m:t>∇²Φ=−2</m:t>
        </m:r>
      </m:oMath>
      <w:r>
        <w:rPr>
          <w:rFonts w:hint="eastAsia" w:ascii="华文楷体" w:hAnsi="华文楷体" w:eastAsia="华文楷体" w:cs="华文楷体"/>
          <w:b w:val="0"/>
          <w:sz w:val="22"/>
        </w:rPr>
        <w:t>，可得系数 B，进而得到</w:t>
      </w:r>
    </w:p>
    <w:tbl>
      <w:tblPr>
        <w:tblStyle w:val="32"/>
        <w:tblW w:w="0" w:type="auto"/>
        <w:jc w:val="center"/>
        <w:tblLayout w:type="autofit"/>
        <w:tblCellMar>
          <w:top w:w="0" w:type="dxa"/>
          <w:left w:w="108" w:type="dxa"/>
          <w:bottom w:w="0" w:type="dxa"/>
          <w:right w:w="108" w:type="dxa"/>
        </w:tblCellMar>
      </w:tblPr>
      <w:tblGrid>
        <w:gridCol w:w="10256"/>
      </w:tblGrid>
      <w:tr w14:paraId="608C01A7">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31F39038">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椭圆截面应力函数</w:t>
            </w:r>
          </w:p>
          <w:p w14:paraId="67D7E09D">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r>
                        <m:rPr/>
                        <w:rPr>
                          <w:rFonts w:hint="default" w:ascii="Cambria Math" w:hAnsi="Cambria Math" w:eastAsia="华文楷体"/>
                          <w:sz w:val="18"/>
                        </w:rPr>
                        <m:t>B</m:t>
                      </m:r>
                      <m:ctrlPr>
                        <w:rPr>
                          <w:rFonts w:ascii="Cambria Math" w:hAnsi="Cambria Math" w:eastAsia="华文楷体"/>
                          <w:sz w:val="18"/>
                        </w:rPr>
                      </m:ctrlPr>
                    </m:e>
                    <m:e>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mr>
                  <m:mr>
                    <m:e>
                      <m:r>
                        <m:rPr/>
                        <w:rPr>
                          <w:rFonts w:hint="default" w:ascii="Cambria Math" w:hAnsi="Cambria Math" w:eastAsia="华文楷体"/>
                          <w:sz w:val="18"/>
                        </w:rPr>
                        <m:t>Φ</m:t>
                      </m:r>
                      <m:ctrlPr>
                        <w:rPr>
                          <w:rFonts w:hint="default" w:ascii="Cambria Math" w:hAnsi="Cambria Math" w:eastAsia="华文楷体"/>
                          <w:sz w:val="18"/>
                        </w:rPr>
                      </m:ctrlPr>
                    </m:e>
                    <m:e>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d>
                        <m:dPr>
                          <m:ctrlPr>
                            <w:rPr>
                              <w:rFonts w:hint="default" w:ascii="Cambria Math" w:hAnsi="Cambria Math" w:eastAsia="华文楷体"/>
                              <w:sz w:val="18"/>
                            </w:rPr>
                          </m:ctrlPr>
                        </m:dPr>
                        <m:e>
                          <m:r>
                            <m:rPr/>
                            <w:rPr>
                              <w:rFonts w:hint="default" w:ascii="Cambria Math" w:hAnsi="Cambria Math" w:eastAsia="华文楷体"/>
                              <w:sz w:val="18"/>
                            </w:rPr>
                            <m:t>1−</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x</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y</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d>
                      <m:ctrlPr>
                        <w:rPr>
                          <w:rFonts w:hint="default" w:ascii="Cambria Math" w:hAnsi="Cambria Math" w:eastAsia="华文楷体"/>
                          <w:sz w:val="18"/>
                        </w:rPr>
                      </m:ctrlPr>
                    </m:e>
                  </m:mr>
                </m:m>
              </m:oMath>
            </m:oMathPara>
          </w:p>
        </w:tc>
      </w:tr>
    </w:tbl>
    <w:p w14:paraId="028791A8">
      <w:pPr>
        <w:spacing w:after="40"/>
        <w:rPr>
          <w:rFonts w:hint="eastAsia" w:ascii="华文楷体" w:hAnsi="华文楷体" w:eastAsia="华文楷体" w:cs="华文楷体"/>
        </w:rPr>
      </w:pPr>
    </w:p>
    <w:p w14:paraId="336B684B">
      <w:pPr>
        <w:pStyle w:val="4"/>
        <w:spacing w:before="100" w:after="100"/>
        <w:rPr>
          <w:rFonts w:hint="eastAsia" w:ascii="华文楷体" w:hAnsi="华文楷体" w:eastAsia="华文楷体" w:cs="华文楷体"/>
        </w:rPr>
      </w:pPr>
      <w:r>
        <w:rPr>
          <w:rFonts w:hint="eastAsia" w:ascii="华文楷体" w:hAnsi="华文楷体" w:eastAsia="华文楷体" w:cs="华文楷体"/>
          <w:b/>
          <w:color w:val="2F6F73"/>
          <w:sz w:val="27"/>
        </w:rPr>
        <w:t>9.4.2 抗扭刚度与单位长度扭转角</w:t>
      </w:r>
    </w:p>
    <w:p w14:paraId="4BF2EE8E">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由应力函数法的扭矩关系可得 D。椭圆区域内的积分结果为</w:t>
      </w:r>
    </w:p>
    <w:tbl>
      <w:tblPr>
        <w:tblStyle w:val="32"/>
        <w:tblW w:w="0" w:type="auto"/>
        <w:jc w:val="center"/>
        <w:tblLayout w:type="autofit"/>
        <w:tblCellMar>
          <w:top w:w="0" w:type="dxa"/>
          <w:left w:w="108" w:type="dxa"/>
          <w:bottom w:w="0" w:type="dxa"/>
          <w:right w:w="108" w:type="dxa"/>
        </w:tblCellMar>
      </w:tblPr>
      <w:tblGrid>
        <w:gridCol w:w="10256"/>
      </w:tblGrid>
      <w:tr w14:paraId="2586F71A">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2B6E29C9">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椭圆截面的几何扭转常数</w:t>
            </w:r>
          </w:p>
          <w:p w14:paraId="3906F1EF">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r>
                        <m:rPr/>
                        <w:rPr>
                          <w:rFonts w:hint="default" w:ascii="Cambria Math" w:hAnsi="Cambria Math" w:eastAsia="华文楷体"/>
                          <w:sz w:val="18"/>
                        </w:rPr>
                        <m:t>D</m:t>
                      </m:r>
                      <m:ctrlPr>
                        <w:rPr>
                          <w:rFonts w:ascii="Cambria Math" w:hAnsi="Cambria Math" w:eastAsia="华文楷体"/>
                          <w:sz w:val="18"/>
                        </w:rPr>
                      </m:ctrlPr>
                    </m:e>
                    <m:e>
                      <m:r>
                        <m:rPr/>
                        <w:rPr>
                          <w:rFonts w:hint="default" w:ascii="Cambria Math" w:hAnsi="Cambria Math" w:eastAsia="华文楷体"/>
                          <w:sz w:val="18"/>
                        </w:rPr>
                        <m:t>=2</m:t>
                      </m:r>
                      <m:nary>
                        <m:naryPr>
                          <m:chr m:val="∬"/>
                          <m:limLoc m:val="subSup"/>
                          <m:supHide m:val="1"/>
                          <m:ctrlPr>
                            <w:rPr>
                              <w:rFonts w:hint="default" w:ascii="Cambria Math" w:hAnsi="Cambria Math" w:eastAsia="华文楷体"/>
                              <w:sz w:val="18"/>
                            </w:rPr>
                          </m:ctrlPr>
                        </m:naryPr>
                        <m:sub>
                          <m:r>
                            <m:rPr/>
                            <w:rPr>
                              <w:rFonts w:hint="default" w:ascii="Cambria Math" w:hAnsi="Cambria Math" w:eastAsia="华文楷体"/>
                              <w:sz w:val="18"/>
                            </w:rPr>
                            <m:t>R</m:t>
                          </m:r>
                          <m:ctrlPr>
                            <w:rPr>
                              <w:rFonts w:ascii="Cambria Math" w:hAnsi="Cambria Math" w:eastAsia="华文楷体"/>
                              <w:sz w:val="18"/>
                            </w:rPr>
                          </m:ctrlPr>
                        </m:sub>
                        <m:sup>
                          <m:ctrlPr>
                            <w:rPr>
                              <w:rFonts w:ascii="Cambria Math" w:hAnsi="Cambria Math" w:eastAsia="华文楷体"/>
                              <w:sz w:val="18"/>
                            </w:rPr>
                          </m:ctrlPr>
                        </m:sup>
                        <m:e>
                          <m:r>
                            <m:rPr/>
                            <w:rPr>
                              <w:rFonts w:hint="default" w:ascii="Cambria Math" w:hAnsi="Cambria Math" w:eastAsia="华文楷体"/>
                              <w:sz w:val="18"/>
                            </w:rPr>
                            <m:t>Φ</m:t>
                          </m:r>
                          <m:ctrlPr>
                            <w:rPr>
                              <w:rFonts w:ascii="Cambria Math" w:hAnsi="Cambria Math" w:eastAsia="华文楷体"/>
                              <w:sz w:val="18"/>
                            </w:rPr>
                          </m:ctrlPr>
                        </m:e>
                      </m:nary>
                      <m:r>
                        <m:rPr/>
                        <w:rPr>
                          <w:rFonts w:hint="default" w:ascii="Cambria Math" w:hAnsi="Cambria Math" w:eastAsia="华文楷体"/>
                          <w:sz w:val="18"/>
                        </w:rPr>
                        <m:t> dxdy</m:t>
                      </m:r>
                      <m:ctrlPr>
                        <w:rPr>
                          <w:rFonts w:hint="default" w:ascii="Cambria Math" w:hAnsi="Cambria Math" w:eastAsia="华文楷体"/>
                          <w:sz w:val="18"/>
                        </w:rPr>
                      </m:ctrlPr>
                    </m:e>
                  </m:mr>
                  <m:mr>
                    <m:e>
                      <m:r>
                        <m:rPr>
                          <m:sty m:val="p"/>
                        </m:rPr>
                        <w:rPr>
                          <w:rFonts w:hint="default" w:ascii="Cambria Math" w:hAnsi="Cambria Math" w:eastAsia="华文楷体"/>
                          <w:sz w:val="18"/>
                          <w:lang w:val="en-US" w:eastAsia="zh-CN"/>
                        </w:rPr>
                        <m:t xml:space="preserve"> </m:t>
                      </m:r>
                      <m:ctrlPr>
                        <w:rPr>
                          <w:rFonts w:hint="default" w:ascii="Cambria Math" w:hAnsi="Cambria Math" w:eastAsia="华文楷体"/>
                          <w:sz w:val="18"/>
                        </w:rPr>
                      </m:ctrlPr>
                    </m:e>
                    <m:e>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π</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mr>
                </m:m>
              </m:oMath>
            </m:oMathPara>
          </w:p>
        </w:tc>
      </w:tr>
    </w:tbl>
    <w:p w14:paraId="3869B3BF">
      <w:pPr>
        <w:spacing w:after="40"/>
        <w:rPr>
          <w:rFonts w:hint="eastAsia" w:ascii="华文楷体" w:hAnsi="华文楷体" w:eastAsia="华文楷体" w:cs="华文楷体"/>
        </w:rPr>
      </w:pPr>
    </w:p>
    <w:p w14:paraId="0EADC610">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因此单位长度扭转角为</w:t>
      </w:r>
    </w:p>
    <w:tbl>
      <w:tblPr>
        <w:tblStyle w:val="32"/>
        <w:tblW w:w="0" w:type="auto"/>
        <w:jc w:val="center"/>
        <w:tblLayout w:type="autofit"/>
        <w:tblCellMar>
          <w:top w:w="0" w:type="dxa"/>
          <w:left w:w="108" w:type="dxa"/>
          <w:bottom w:w="0" w:type="dxa"/>
          <w:right w:w="108" w:type="dxa"/>
        </w:tblCellMar>
      </w:tblPr>
      <w:tblGrid>
        <w:gridCol w:w="10256"/>
      </w:tblGrid>
      <w:tr w14:paraId="1FBD7496">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5F007BAE">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单位长度扭转角</w:t>
            </w:r>
          </w:p>
          <w:p w14:paraId="321BEC8E">
            <w:pPr>
              <w:spacing w:after="0" w:line="252" w:lineRule="auto"/>
              <w:ind w:left="57"/>
              <w:rPr>
                <w:rFonts w:hint="eastAsia" w:ascii="华文楷体" w:hAnsi="华文楷体" w:eastAsia="华文楷体" w:cs="华文楷体"/>
              </w:rPr>
            </w:pPr>
            <m:oMathPara>
              <m:oMath>
                <m:r>
                  <m:rPr/>
                  <w:rPr>
                    <w:rFonts w:hint="default" w:ascii="Cambria Math" w:hAnsi="Cambria Math" w:eastAsia="华文楷体"/>
                    <w:sz w:val="18"/>
                  </w:rPr>
                  <m:t>α=</m:t>
                </m:r>
                <m:f>
                  <m:fPr>
                    <m:ctrlPr>
                      <w:rPr>
                        <w:rFonts w:hint="default" w:ascii="Cambria Math" w:hAnsi="Cambria Math" w:eastAsia="华文楷体"/>
                        <w:sz w:val="18"/>
                      </w:rPr>
                    </m:ctrlPr>
                  </m:fPr>
                  <m:num>
                    <m:r>
                      <m:rPr/>
                      <w:rPr>
                        <w:rFonts w:hint="default" w:ascii="Cambria Math" w:hAnsi="Cambria Math" w:eastAsia="华文楷体"/>
                        <w:sz w:val="18"/>
                      </w:rPr>
                      <m:t>M</m:t>
                    </m:r>
                    <m:ctrlPr>
                      <w:rPr>
                        <w:rFonts w:ascii="Cambria Math" w:hAnsi="Cambria Math" w:eastAsia="华文楷体"/>
                        <w:sz w:val="18"/>
                      </w:rPr>
                    </m:ctrlPr>
                  </m:num>
                  <m:den>
                    <m:r>
                      <m:rPr/>
                      <w:rPr>
                        <w:rFonts w:hint="default" w:ascii="Cambria Math" w:hAnsi="Cambria Math" w:eastAsia="华文楷体"/>
                        <w:sz w:val="18"/>
                      </w:rPr>
                      <m:t>GD</m:t>
                    </m:r>
                    <m:ctrlPr>
                      <w:rPr>
                        <w:rFonts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M</m:t>
                    </m:r>
                    <m:d>
                      <m:dPr>
                        <m:ctrlPr>
                          <w:rPr>
                            <w:rFonts w:hint="default" w:ascii="Cambria Math" w:hAnsi="Cambria Math" w:eastAsia="华文楷体"/>
                            <w:sz w:val="18"/>
                          </w:rPr>
                        </m:ctrlPr>
                      </m:dPr>
                      <m:e>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e>
                    </m:d>
                    <m:ctrlPr>
                      <w:rPr>
                        <w:rFonts w:hint="default" w:ascii="Cambria Math" w:hAnsi="Cambria Math" w:eastAsia="华文楷体"/>
                        <w:sz w:val="18"/>
                      </w:rPr>
                    </m:ctrlPr>
                  </m:num>
                  <m:den>
                    <m:r>
                      <m:rPr/>
                      <w:rPr>
                        <w:rFonts w:hint="default" w:ascii="Cambria Math" w:hAnsi="Cambria Math" w:eastAsia="华文楷体"/>
                        <w:sz w:val="18"/>
                      </w:rPr>
                      <m:t>πG</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hint="default" w:ascii="Cambria Math" w:hAnsi="Cambria Math" w:eastAsia="华文楷体"/>
                            <w:sz w:val="18"/>
                          </w:rPr>
                        </m:ctrlPr>
                      </m:e>
                      <m:sup>
                        <m:r>
                          <m:rPr/>
                          <w:rPr>
                            <w:rFonts w:hint="default" w:ascii="Cambria Math" w:hAnsi="Cambria Math" w:eastAsia="华文楷体"/>
                            <w:sz w:val="18"/>
                          </w:rPr>
                          <m:t>3</m:t>
                        </m:r>
                        <m:ctrlPr>
                          <w:rPr>
                            <w:rFonts w:hint="default" w:ascii="Cambria Math" w:hAnsi="Cambria Math" w:eastAsia="华文楷体"/>
                            <w:sz w:val="18"/>
                          </w:rPr>
                        </m:ctrlPr>
                      </m:sup>
                    </m:sSup>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hint="default" w:ascii="Cambria Math" w:hAnsi="Cambria Math" w:eastAsia="华文楷体"/>
                            <w:sz w:val="18"/>
                          </w:rPr>
                        </m:ctrlPr>
                      </m:e>
                      <m:sup>
                        <m:r>
                          <m:rPr/>
                          <w:rPr>
                            <w:rFonts w:hint="default" w:ascii="Cambria Math" w:hAnsi="Cambria Math" w:eastAsia="华文楷体"/>
                            <w:sz w:val="18"/>
                          </w:rPr>
                          <m:t>3</m:t>
                        </m:r>
                        <m:ctrlPr>
                          <w:rPr>
                            <w:rFonts w:hint="default" w:ascii="Cambria Math" w:hAnsi="Cambria Math" w:eastAsia="华文楷体"/>
                            <w:sz w:val="18"/>
                          </w:rPr>
                        </m:ctrlPr>
                      </m:sup>
                    </m:sSup>
                    <m:ctrlPr>
                      <w:rPr>
                        <w:rFonts w:hint="default" w:ascii="Cambria Math" w:hAnsi="Cambria Math" w:eastAsia="华文楷体"/>
                        <w:sz w:val="18"/>
                      </w:rPr>
                    </m:ctrlPr>
                  </m:den>
                </m:f>
              </m:oMath>
            </m:oMathPara>
          </w:p>
        </w:tc>
      </w:tr>
    </w:tbl>
    <w:p w14:paraId="080E52FF">
      <w:pPr>
        <w:spacing w:after="40"/>
        <w:rPr>
          <w:rFonts w:hint="eastAsia" w:ascii="华文楷体" w:hAnsi="华文楷体" w:eastAsia="华文楷体" w:cs="华文楷体"/>
        </w:rPr>
      </w:pPr>
    </w:p>
    <w:p w14:paraId="6E0DBD2B">
      <w:pPr>
        <w:pStyle w:val="4"/>
        <w:spacing w:before="100" w:after="100"/>
        <w:rPr>
          <w:rFonts w:hint="eastAsia" w:ascii="华文楷体" w:hAnsi="华文楷体" w:eastAsia="华文楷体" w:cs="华文楷体"/>
        </w:rPr>
      </w:pPr>
      <w:r>
        <w:rPr>
          <w:rFonts w:hint="eastAsia" w:ascii="华文楷体" w:hAnsi="华文楷体" w:eastAsia="华文楷体" w:cs="华文楷体"/>
          <w:b/>
          <w:color w:val="2F6F73"/>
          <w:sz w:val="27"/>
        </w:rPr>
        <w:t>9.4.3 应力分量与最大切应力</w:t>
      </w:r>
    </w:p>
    <w:p w14:paraId="6F27AC76">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由普朗特应力函数关系</w:t>
      </w:r>
    </w:p>
    <w:tbl>
      <w:tblPr>
        <w:tblStyle w:val="32"/>
        <w:tblW w:w="0" w:type="auto"/>
        <w:jc w:val="center"/>
        <w:tblLayout w:type="autofit"/>
        <w:tblCellMar>
          <w:top w:w="0" w:type="dxa"/>
          <w:left w:w="108" w:type="dxa"/>
          <w:bottom w:w="0" w:type="dxa"/>
          <w:right w:w="108" w:type="dxa"/>
        </w:tblCellMar>
      </w:tblPr>
      <w:tblGrid>
        <w:gridCol w:w="10256"/>
      </w:tblGrid>
      <w:tr w14:paraId="5EF73AC1">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086D2ECA">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应力函数与切应力的关系</w:t>
            </w:r>
          </w:p>
          <w:p w14:paraId="1185778A">
            <w:pPr>
              <w:spacing w:after="0" w:line="252" w:lineRule="auto"/>
              <w:ind w:left="57"/>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xz</m:t>
                    </m:r>
                    <m:ctrlPr>
                      <w:rPr>
                        <w:rFonts w:ascii="Cambria Math" w:hAnsi="Cambria Math" w:eastAsia="华文楷体"/>
                        <w:sz w:val="18"/>
                      </w:rPr>
                    </m:ctrlPr>
                  </m:sub>
                </m:sSub>
                <m:r>
                  <m:rPr/>
                  <w:rPr>
                    <w:rFonts w:hint="default" w:ascii="Cambria Math" w:hAnsi="Cambria Math" w:eastAsia="华文楷体"/>
                    <w:sz w:val="18"/>
                  </w:rPr>
                  <m:t>=αG</m:t>
                </m:r>
                <m:f>
                  <m:fPr>
                    <m:ctrlPr>
                      <w:rPr>
                        <w:rFonts w:hint="default" w:ascii="Cambria Math" w:hAnsi="Cambria Math" w:eastAsia="华文楷体"/>
                        <w:sz w:val="18"/>
                      </w:rPr>
                    </m:ctrlPr>
                  </m:fPr>
                  <m:num>
                    <m:r>
                      <m:rPr/>
                      <w:rPr>
                        <w:rFonts w:hint="default" w:ascii="Cambria Math" w:hAnsi="Cambria Math" w:eastAsia="华文楷体"/>
                        <w:sz w:val="18"/>
                      </w:rPr>
                      <m:t>∂Φ</m:t>
                    </m:r>
                    <m:ctrlPr>
                      <w:rPr>
                        <w:rFonts w:ascii="Cambria Math" w:hAnsi="Cambria Math" w:eastAsia="华文楷体"/>
                        <w:sz w:val="18"/>
                      </w:rPr>
                    </m:ctrlPr>
                  </m:num>
                  <m:den>
                    <m:r>
                      <m:rPr/>
                      <w:rPr>
                        <w:rFonts w:hint="default" w:ascii="Cambria Math" w:hAnsi="Cambria Math" w:eastAsia="华文楷体"/>
                        <w:sz w:val="18"/>
                      </w:rPr>
                      <m:t>∂y</m:t>
                    </m:r>
                    <m:ctrlPr>
                      <w:rPr>
                        <w:rFonts w:ascii="Cambria Math" w:hAnsi="Cambria Math" w:eastAsia="华文楷体"/>
                        <w:sz w:val="18"/>
                      </w:rPr>
                    </m:ctrlPr>
                  </m:den>
                </m:f>
                <m:r>
                  <m:rPr/>
                  <w:rPr>
                    <w:rFonts w:hint="default" w:ascii="Cambria Math" w:hAnsi="Cambria Math" w:eastAsia="华文楷体"/>
                    <w:sz w:val="18"/>
                  </w:rPr>
                  <m:t>,  </m:t>
                </m:r>
              </m:oMath>
            </m:oMathPara>
            <w:r>
              <w:rPr>
                <w:rFonts w:hint="eastAsia" w:ascii="华文楷体" w:hAnsi="华文楷体" w:eastAsia="华文楷体" w:cs="华文楷体"/>
              </w:rPr>
              <w:br w:type="textWrapping"/>
            </w:r>
            <m:oMathPara>
              <m:oMath>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yz</m:t>
                    </m:r>
                    <m:ctrlPr>
                      <w:rPr>
                        <w:rFonts w:ascii="Cambria Math" w:hAnsi="Cambria Math" w:eastAsia="华文楷体"/>
                        <w:sz w:val="18"/>
                      </w:rPr>
                    </m:ctrlPr>
                  </m:sub>
                </m:sSub>
                <m:r>
                  <m:rPr/>
                  <w:rPr>
                    <w:rFonts w:hint="default" w:ascii="Cambria Math" w:hAnsi="Cambria Math" w:eastAsia="华文楷体"/>
                    <w:sz w:val="18"/>
                  </w:rPr>
                  <m:t>=−αG</m:t>
                </m:r>
                <m:f>
                  <m:fPr>
                    <m:ctrlPr>
                      <w:rPr>
                        <w:rFonts w:hint="default" w:ascii="Cambria Math" w:hAnsi="Cambria Math" w:eastAsia="华文楷体"/>
                        <w:sz w:val="18"/>
                      </w:rPr>
                    </m:ctrlPr>
                  </m:fPr>
                  <m:num>
                    <m:r>
                      <m:rPr/>
                      <w:rPr>
                        <w:rFonts w:hint="default" w:ascii="Cambria Math" w:hAnsi="Cambria Math" w:eastAsia="华文楷体"/>
                        <w:sz w:val="18"/>
                      </w:rPr>
                      <m:t>∂Φ</m:t>
                    </m:r>
                    <m:ctrlPr>
                      <w:rPr>
                        <w:rFonts w:ascii="Cambria Math" w:hAnsi="Cambria Math" w:eastAsia="华文楷体"/>
                        <w:sz w:val="18"/>
                      </w:rPr>
                    </m:ctrlPr>
                  </m:num>
                  <m:den>
                    <m:r>
                      <m:rPr/>
                      <w:rPr>
                        <w:rFonts w:hint="default" w:ascii="Cambria Math" w:hAnsi="Cambria Math" w:eastAsia="华文楷体"/>
                        <w:sz w:val="18"/>
                      </w:rPr>
                      <m:t>∂x</m:t>
                    </m:r>
                    <m:ctrlPr>
                      <w:rPr>
                        <w:rFonts w:ascii="Cambria Math" w:hAnsi="Cambria Math" w:eastAsia="华文楷体"/>
                        <w:sz w:val="18"/>
                      </w:rPr>
                    </m:ctrlPr>
                  </m:den>
                </m:f>
              </m:oMath>
            </m:oMathPara>
          </w:p>
        </w:tc>
      </w:tr>
    </w:tbl>
    <w:p w14:paraId="0433DE55">
      <w:pPr>
        <w:spacing w:after="40"/>
        <w:rPr>
          <w:rFonts w:hint="eastAsia" w:ascii="华文楷体" w:hAnsi="华文楷体" w:eastAsia="华文楷体" w:cs="华文楷体"/>
        </w:rPr>
      </w:pPr>
    </w:p>
    <w:p w14:paraId="6734914D">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 xml:space="preserve">代入椭圆截面的 </w:t>
      </w:r>
      <m:oMath>
        <m:r>
          <m:rPr/>
          <w:rPr>
            <w:rFonts w:hint="default" w:ascii="Cambria Math" w:hAnsi="Cambria Math" w:eastAsia="华文楷体"/>
            <w:sz w:val="22"/>
          </w:rPr>
          <m:t>Φ</m:t>
        </m:r>
      </m:oMath>
      <w:r>
        <w:rPr>
          <w:rFonts w:hint="eastAsia" w:ascii="华文楷体" w:hAnsi="华文楷体" w:eastAsia="华文楷体" w:cs="华文楷体"/>
          <w:b w:val="0"/>
          <w:sz w:val="22"/>
        </w:rPr>
        <w:t>，可得</w:t>
      </w:r>
    </w:p>
    <w:tbl>
      <w:tblPr>
        <w:tblStyle w:val="32"/>
        <w:tblW w:w="0" w:type="auto"/>
        <w:jc w:val="center"/>
        <w:tblLayout w:type="autofit"/>
        <w:tblCellMar>
          <w:top w:w="0" w:type="dxa"/>
          <w:left w:w="108" w:type="dxa"/>
          <w:bottom w:w="0" w:type="dxa"/>
          <w:right w:w="108" w:type="dxa"/>
        </w:tblCellMar>
      </w:tblPr>
      <w:tblGrid>
        <w:gridCol w:w="10256"/>
      </w:tblGrid>
      <w:tr w14:paraId="7041BCD3">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2FF52294">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椭圆截面切应力</w:t>
            </w:r>
          </w:p>
          <w:p w14:paraId="6971A357">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xz</m:t>
                          </m:r>
                          <m:ctrlPr>
                            <w:rPr>
                              <w:rFonts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2My</m:t>
                          </m:r>
                          <m:ctrlPr>
                            <w:rPr>
                              <w:rFonts w:ascii="Cambria Math" w:hAnsi="Cambria Math" w:eastAsia="华文楷体"/>
                              <w:sz w:val="18"/>
                            </w:rPr>
                          </m:ctrlPr>
                        </m:num>
                        <m:den>
                          <m:r>
                            <m:rPr/>
                            <w:rPr>
                              <w:rFonts w:hint="default" w:ascii="Cambria Math" w:hAnsi="Cambria Math" w:eastAsia="华文楷体"/>
                              <w:sz w:val="18"/>
                            </w:rPr>
                            <m:t>πa</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mr>
                  <m:mr>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hint="default" w:ascii="Cambria Math" w:hAnsi="Cambria Math" w:eastAsia="华文楷体"/>
                              <w:sz w:val="18"/>
                            </w:rPr>
                          </m:ctrlPr>
                        </m:e>
                        <m:sub>
                          <m:r>
                            <m:rPr/>
                            <w:rPr>
                              <w:rFonts w:hint="default" w:ascii="Cambria Math" w:hAnsi="Cambria Math" w:eastAsia="华文楷体"/>
                              <w:sz w:val="18"/>
                            </w:rPr>
                            <m:t>yz</m:t>
                          </m:r>
                          <m:ctrlPr>
                            <w:rPr>
                              <w:rFonts w:hint="default"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2Mx</m:t>
                          </m:r>
                          <m:ctrlPr>
                            <w:rPr>
                              <w:rFonts w:hint="default" w:ascii="Cambria Math" w:hAnsi="Cambria Math" w:eastAsia="华文楷体"/>
                              <w:sz w:val="18"/>
                            </w:rPr>
                          </m:ctrlPr>
                        </m:num>
                        <m:den>
                          <m:r>
                            <m:rPr/>
                            <w:rPr>
                              <w:rFonts w:hint="default" w:ascii="Cambria Math" w:hAnsi="Cambria Math" w:eastAsia="华文楷体"/>
                              <w:sz w:val="18"/>
                            </w:rPr>
                            <m:t>π</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r>
                            <m:rPr/>
                            <w:rPr>
                              <w:rFonts w:hint="default" w:ascii="Cambria Math" w:hAnsi="Cambria Math" w:eastAsia="华文楷体"/>
                              <w:sz w:val="18"/>
                            </w:rPr>
                            <m:t>b</m:t>
                          </m:r>
                          <m:ctrlPr>
                            <w:rPr>
                              <w:rFonts w:hint="default" w:ascii="Cambria Math" w:hAnsi="Cambria Math" w:eastAsia="华文楷体"/>
                              <w:sz w:val="18"/>
                            </w:rPr>
                          </m:ctrlPr>
                        </m:den>
                      </m:f>
                      <m:ctrlPr>
                        <w:rPr>
                          <w:rFonts w:hint="default" w:ascii="Cambria Math" w:hAnsi="Cambria Math" w:eastAsia="华文楷体"/>
                          <w:sz w:val="18"/>
                        </w:rPr>
                      </m:ctrlPr>
                    </m:e>
                  </m:mr>
                </m:m>
              </m:oMath>
            </m:oMathPara>
          </w:p>
        </w:tc>
      </w:tr>
    </w:tbl>
    <w:p w14:paraId="1544098D">
      <w:pPr>
        <w:spacing w:after="4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256"/>
      </w:tblGrid>
      <w:tr w14:paraId="69367A3C">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7C4DB052">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合成切应力与最大值</w:t>
            </w:r>
          </w:p>
          <w:p w14:paraId="16E4B9A1">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r>
                        <m:rPr/>
                        <w:rPr>
                          <w:rFonts w:hint="default" w:ascii="Cambria Math" w:hAnsi="Cambria Math" w:eastAsia="华文楷体"/>
                          <w:sz w:val="18"/>
                        </w:rPr>
                        <m:t>τ</m:t>
                      </m:r>
                      <m:ctrlPr>
                        <w:rPr>
                          <w:rFonts w:ascii="Cambria Math" w:hAnsi="Cambria Math" w:eastAsia="华文楷体"/>
                          <w:sz w:val="18"/>
                        </w:rPr>
                      </m:ctrlPr>
                    </m:e>
                    <m:e>
                      <m:r>
                        <m:rPr/>
                        <w:rPr>
                          <w:rFonts w:hint="default" w:ascii="Cambria Math" w:hAnsi="Cambria Math" w:eastAsia="华文楷体"/>
                          <w:sz w:val="18"/>
                        </w:rPr>
                        <m:t>=</m:t>
                      </m:r>
                      <m:rad>
                        <m:radPr>
                          <m:degHide m:val="1"/>
                          <m:ctrlPr>
                            <w:rPr>
                              <w:rFonts w:hint="default" w:ascii="Cambria Math" w:hAnsi="Cambria Math" w:eastAsia="华文楷体"/>
                              <w:sz w:val="18"/>
                            </w:rPr>
                          </m:ctrlPr>
                        </m:radPr>
                        <m:deg>
                          <m:ctrlPr>
                            <w:rPr>
                              <w:rFonts w:ascii="Cambria Math" w:hAnsi="Cambria Math" w:eastAsia="华文楷体"/>
                              <w:sz w:val="18"/>
                            </w:rPr>
                          </m:ctrlPr>
                        </m:deg>
                        <m:e>
                          <m:sSubSup>
                            <m:sSubSupPr>
                              <m:ctrlPr>
                                <w:rPr>
                                  <w:rFonts w:hint="default" w:ascii="Cambria Math" w:hAnsi="Cambria Math" w:eastAsia="华文楷体"/>
                                  <w:sz w:val="18"/>
                                </w:rPr>
                              </m:ctrlPr>
                            </m:sSubSup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xz</m:t>
                              </m:r>
                              <m:ctrlPr>
                                <w:rPr>
                                  <w:rFonts w:ascii="Cambria Math" w:hAnsi="Cambria Math" w:eastAsia="华文楷体"/>
                                  <w:sz w:val="18"/>
                                </w:rPr>
                              </m:ctrlPr>
                            </m:sub>
                            <m:sup>
                              <m:r>
                                <m:rPr/>
                                <w:rPr>
                                  <w:rFonts w:hint="default" w:ascii="Cambria Math" w:hAnsi="Cambria Math" w:eastAsia="华文楷体"/>
                                  <w:sz w:val="18"/>
                                </w:rPr>
                                <m:t>2</m:t>
                              </m:r>
                              <m:ctrlPr>
                                <w:rPr>
                                  <w:rFonts w:ascii="Cambria Math" w:hAnsi="Cambria Math" w:eastAsia="华文楷体"/>
                                  <w:sz w:val="18"/>
                                </w:rPr>
                              </m:ctrlPr>
                            </m:sup>
                          </m:sSubSup>
                          <m:r>
                            <m:rPr/>
                            <w:rPr>
                              <w:rFonts w:hint="default" w:ascii="Cambria Math" w:hAnsi="Cambria Math" w:eastAsia="华文楷体"/>
                              <w:sz w:val="18"/>
                            </w:rPr>
                            <m:t>+</m:t>
                          </m:r>
                          <m:sSubSup>
                            <m:sSubSupPr>
                              <m:ctrlPr>
                                <w:rPr>
                                  <w:rFonts w:hint="default" w:ascii="Cambria Math" w:hAnsi="Cambria Math" w:eastAsia="华文楷体"/>
                                  <w:sz w:val="18"/>
                                </w:rPr>
                              </m:ctrlPr>
                            </m:sSubSup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yz</m:t>
                              </m:r>
                              <m:ctrlPr>
                                <w:rPr>
                                  <w:rFonts w:ascii="Cambria Math" w:hAnsi="Cambria Math" w:eastAsia="华文楷体"/>
                                  <w:sz w:val="18"/>
                                </w:rPr>
                              </m:ctrlPr>
                            </m:sub>
                            <m:sup>
                              <m:r>
                                <m:rPr/>
                                <w:rPr>
                                  <w:rFonts w:hint="default" w:ascii="Cambria Math" w:hAnsi="Cambria Math" w:eastAsia="华文楷体"/>
                                  <w:sz w:val="18"/>
                                </w:rPr>
                                <m:t>2</m:t>
                              </m:r>
                              <m:ctrlPr>
                                <w:rPr>
                                  <w:rFonts w:ascii="Cambria Math" w:hAnsi="Cambria Math" w:eastAsia="华文楷体"/>
                                  <w:sz w:val="18"/>
                                </w:rPr>
                              </m:ctrlPr>
                            </m:sup>
                          </m:sSubSup>
                          <m:ctrlPr>
                            <w:rPr>
                              <w:rFonts w:hint="default" w:ascii="Cambria Math" w:hAnsi="Cambria Math" w:eastAsia="华文楷体"/>
                              <w:sz w:val="18"/>
                            </w:rPr>
                          </m:ctrlPr>
                        </m:e>
                      </m:rad>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2M</m:t>
                          </m:r>
                          <m:ctrlPr>
                            <w:rPr>
                              <w:rFonts w:hint="default" w:ascii="Cambria Math" w:hAnsi="Cambria Math" w:eastAsia="华文楷体"/>
                              <w:sz w:val="18"/>
                            </w:rPr>
                          </m:ctrlPr>
                        </m:num>
                        <m:den>
                          <m:r>
                            <m:rPr/>
                            <w:rPr>
                              <w:rFonts w:hint="default" w:ascii="Cambria Math" w:hAnsi="Cambria Math" w:eastAsia="华文楷体"/>
                              <w:sz w:val="18"/>
                            </w:rPr>
                            <m:t>πab</m:t>
                          </m:r>
                          <m:ctrlPr>
                            <w:rPr>
                              <w:rFonts w:hint="default" w:ascii="Cambria Math" w:hAnsi="Cambria Math" w:eastAsia="华文楷体"/>
                              <w:sz w:val="18"/>
                            </w:rPr>
                          </m:ctrlPr>
                        </m:den>
                      </m:f>
                      <m:rad>
                        <m:radPr>
                          <m:degHide m:val="1"/>
                          <m:ctrlPr>
                            <w:rPr>
                              <w:rFonts w:hint="default" w:ascii="Cambria Math" w:hAnsi="Cambria Math" w:eastAsia="华文楷体"/>
                              <w:sz w:val="18"/>
                            </w:rPr>
                          </m:ctrlPr>
                        </m:radPr>
                        <m:deg>
                          <m:ctrlPr>
                            <w:rPr>
                              <w:rFonts w:hint="default" w:ascii="Cambria Math" w:hAnsi="Cambria Math" w:eastAsia="华文楷体"/>
                              <w:sz w:val="18"/>
                            </w:rPr>
                          </m:ctrlPr>
                        </m:deg>
                        <m:e>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x</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y</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rad>
                      <m:ctrlPr>
                        <w:rPr>
                          <w:rFonts w:hint="default" w:ascii="Cambria Math" w:hAnsi="Cambria Math" w:eastAsia="华文楷体"/>
                          <w:sz w:val="18"/>
                        </w:rPr>
                      </m:ctrlPr>
                    </m:e>
                  </m:mr>
                  <m:mr>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hint="default" w:ascii="Cambria Math" w:hAnsi="Cambria Math" w:eastAsia="华文楷体"/>
                              <w:sz w:val="18"/>
                            </w:rPr>
                          </m:ctrlPr>
                        </m:e>
                        <m:sub>
                          <m:func>
                            <m:funcPr>
                              <m:ctrlPr>
                                <w:rPr>
                                  <w:rFonts w:hint="default" w:ascii="Cambria Math" w:hAnsi="Cambria Math" w:eastAsia="华文楷体"/>
                                  <w:sz w:val="18"/>
                                </w:rPr>
                              </m:ctrlPr>
                            </m:funcPr>
                            <m:fName>
                              <m:limLow>
                                <m:limLowPr>
                                  <m:ctrlPr>
                                    <w:rPr>
                                      <w:rFonts w:hint="default" w:ascii="Cambria Math" w:hAnsi="Cambria Math" w:eastAsia="华文楷体"/>
                                      <w:sz w:val="18"/>
                                    </w:rPr>
                                  </m:ctrlPr>
                                </m:limLowPr>
                                <m:e>
                                  <m:r>
                                    <m:rPr>
                                      <m:sty m:val="p"/>
                                    </m:rPr>
                                    <w:rPr>
                                      <w:rFonts w:hint="default" w:ascii="Cambria Math" w:hAnsi="Cambria Math" w:eastAsia="华文楷体"/>
                                      <w:sz w:val="18"/>
                                    </w:rPr>
                                    <m:t>max</m:t>
                                  </m:r>
                                  <m:ctrlPr>
                                    <w:rPr>
                                      <w:rFonts w:ascii="Cambria Math" w:hAnsi="Cambria Math" w:eastAsia="华文楷体"/>
                                      <w:sz w:val="18"/>
                                    </w:rPr>
                                  </m:ctrlPr>
                                </m:e>
                                <m:lim>
                                  <m:r>
                                    <m:rPr>
                                      <m:sty m:val="p"/>
                                    </m:rPr>
                                    <w:rPr>
                                      <w:rFonts w:hint="default" w:ascii="Cambria Math" w:hAnsi="Cambria Math" w:eastAsia="华文楷体"/>
                                      <w:sz w:val="18"/>
                                      <w:lang w:val="en-US" w:eastAsia="zh-CN"/>
                                    </w:rPr>
                                    <m:t xml:space="preserve"> </m:t>
                                  </m:r>
                                  <m:ctrlPr>
                                    <w:rPr>
                                      <w:rFonts w:ascii="Cambria Math" w:hAnsi="Cambria Math" w:eastAsia="华文楷体"/>
                                      <w:sz w:val="18"/>
                                    </w:rPr>
                                  </m:ctrlPr>
                                </m:lim>
                              </m:limLow>
                              <m:ctrlPr>
                                <w:rPr>
                                  <w:rFonts w:hint="default" w:ascii="Cambria Math" w:hAnsi="Cambria Math" w:eastAsia="华文楷体"/>
                                  <w:sz w:val="18"/>
                                </w:rPr>
                              </m:ctrlPr>
                            </m:fName>
                            <m:e>
                              <m:r>
                                <m:rPr>
                                  <m:sty m:val="p"/>
                                </m:rPr>
                                <w:rPr>
                                  <w:rFonts w:hint="default" w:ascii="Cambria Math" w:hAnsi="Cambria Math" w:eastAsia="华文楷体"/>
                                  <w:sz w:val="18"/>
                                  <w:lang w:val="en-US" w:eastAsia="zh-CN"/>
                                </w:rPr>
                                <m:t xml:space="preserve"> </m:t>
                              </m:r>
                              <m:ctrlPr>
                                <w:rPr>
                                  <w:rFonts w:hint="default" w:ascii="Cambria Math" w:hAnsi="Cambria Math" w:eastAsia="华文楷体"/>
                                  <w:sz w:val="18"/>
                                </w:rPr>
                              </m:ctrlPr>
                            </m:e>
                          </m:func>
                          <m:ctrlPr>
                            <w:rPr>
                              <w:rFonts w:hint="default"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2M</m:t>
                          </m:r>
                          <m:ctrlPr>
                            <w:rPr>
                              <w:rFonts w:hint="default" w:ascii="Cambria Math" w:hAnsi="Cambria Math" w:eastAsia="华文楷体"/>
                              <w:sz w:val="18"/>
                            </w:rPr>
                          </m:ctrlPr>
                        </m:num>
                        <m:den>
                          <m:r>
                            <m:rPr/>
                            <w:rPr>
                              <w:rFonts w:hint="default" w:ascii="Cambria Math" w:hAnsi="Cambria Math" w:eastAsia="华文楷体"/>
                              <w:sz w:val="18"/>
                            </w:rPr>
                            <m:t>πa</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hint="default" w:ascii="Cambria Math" w:hAnsi="Cambria Math" w:eastAsia="华文楷体"/>
                                  <w:sz w:val="18"/>
                                </w:rPr>
                              </m:ctrlPr>
                            </m:e>
                            <m:sup>
                              <m:r>
                                <m:rPr/>
                                <w:rPr>
                                  <w:rFonts w:hint="default" w:ascii="Cambria Math" w:hAnsi="Cambria Math" w:eastAsia="华文楷体"/>
                                  <w:sz w:val="18"/>
                                </w:rPr>
                                <m:t>2</m:t>
                              </m:r>
                              <m:ctrlPr>
                                <w:rPr>
                                  <w:rFonts w:hint="default"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 a&gt;b, x=0, y=±b</m:t>
                      </m:r>
                      <m:ctrlPr>
                        <w:rPr>
                          <w:rFonts w:hint="default" w:ascii="Cambria Math" w:hAnsi="Cambria Math" w:eastAsia="华文楷体"/>
                          <w:sz w:val="18"/>
                        </w:rPr>
                      </m:ctrlPr>
                    </m:e>
                  </m:mr>
                </m:m>
              </m:oMath>
            </m:oMathPara>
          </w:p>
        </w:tc>
      </w:tr>
    </w:tbl>
    <w:p w14:paraId="2AC78264">
      <w:pPr>
        <w:spacing w:after="40"/>
        <w:rPr>
          <w:rFonts w:hint="eastAsia" w:ascii="华文楷体" w:hAnsi="华文楷体" w:eastAsia="华文楷体" w:cs="华文楷体"/>
        </w:rPr>
      </w:pPr>
    </w:p>
    <w:p w14:paraId="7C25DA33">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当 a&gt;b 时，短轴端点处距离中心最近但应力梯度最大，因此最大切应力出现在 x=0、y=±b 处。</w:t>
      </w:r>
    </w:p>
    <w:p w14:paraId="79F54972">
      <w:pPr>
        <w:pStyle w:val="4"/>
        <w:spacing w:before="100" w:after="100"/>
        <w:rPr>
          <w:rFonts w:hint="eastAsia" w:ascii="华文楷体" w:hAnsi="华文楷体" w:eastAsia="华文楷体" w:cs="华文楷体"/>
        </w:rPr>
      </w:pPr>
      <w:r>
        <w:rPr>
          <w:rFonts w:hint="eastAsia" w:ascii="华文楷体" w:hAnsi="华文楷体" w:eastAsia="华文楷体" w:cs="华文楷体"/>
          <w:b/>
          <w:color w:val="2F6F73"/>
          <w:sz w:val="27"/>
        </w:rPr>
        <w:t>9.4.4 翘曲位移</w:t>
      </w:r>
    </w:p>
    <w:p w14:paraId="6FE82982">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椭圆截面扭转时，一般会发生翘曲。由位移解法和应力解法对应关系可得到圣维南扭转函数</w:t>
      </w:r>
    </w:p>
    <w:tbl>
      <w:tblPr>
        <w:tblStyle w:val="32"/>
        <w:tblW w:w="0" w:type="auto"/>
        <w:jc w:val="center"/>
        <w:tblLayout w:type="autofit"/>
        <w:tblCellMar>
          <w:top w:w="0" w:type="dxa"/>
          <w:left w:w="108" w:type="dxa"/>
          <w:bottom w:w="0" w:type="dxa"/>
          <w:right w:w="108" w:type="dxa"/>
        </w:tblCellMar>
      </w:tblPr>
      <w:tblGrid>
        <w:gridCol w:w="10256"/>
      </w:tblGrid>
      <w:tr w14:paraId="264B0C89">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5D70013C">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圣维南扭转函数</w:t>
            </w:r>
          </w:p>
          <w:p w14:paraId="6A4C1281">
            <w:pPr>
              <w:spacing w:after="0" w:line="252" w:lineRule="auto"/>
              <w:ind w:left="57"/>
              <w:rPr>
                <w:rFonts w:hint="eastAsia" w:ascii="华文楷体" w:hAnsi="华文楷体" w:eastAsia="华文楷体" w:cs="华文楷体"/>
              </w:rPr>
            </w:pPr>
            <m:oMathPara>
              <m:oMath>
                <m:r>
                  <m:rPr/>
                  <w:rPr>
                    <w:rFonts w:hint="default" w:ascii="Cambria Math" w:hAnsi="Cambria Math" w:eastAsia="华文楷体"/>
                    <w:sz w:val="18"/>
                  </w:rPr>
                  <m:t>φ=−</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xy</m:t>
                </m:r>
              </m:oMath>
            </m:oMathPara>
          </w:p>
        </w:tc>
      </w:tr>
    </w:tbl>
    <w:p w14:paraId="74C0A8B5">
      <w:pPr>
        <w:spacing w:after="40"/>
        <w:rPr>
          <w:rFonts w:hint="eastAsia" w:ascii="华文楷体" w:hAnsi="华文楷体" w:eastAsia="华文楷体" w:cs="华文楷体"/>
        </w:rPr>
      </w:pPr>
    </w:p>
    <w:p w14:paraId="76884E9F">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于是轴向翘曲位移为</w:t>
      </w:r>
    </w:p>
    <w:tbl>
      <w:tblPr>
        <w:tblStyle w:val="32"/>
        <w:tblW w:w="0" w:type="auto"/>
        <w:jc w:val="center"/>
        <w:tblLayout w:type="autofit"/>
        <w:tblCellMar>
          <w:top w:w="0" w:type="dxa"/>
          <w:left w:w="108" w:type="dxa"/>
          <w:bottom w:w="0" w:type="dxa"/>
          <w:right w:w="108" w:type="dxa"/>
        </w:tblCellMar>
      </w:tblPr>
      <w:tblGrid>
        <w:gridCol w:w="10256"/>
      </w:tblGrid>
      <w:tr w14:paraId="2300B897">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53EDDD75">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椭圆截面翘曲位移</w:t>
            </w:r>
          </w:p>
          <w:p w14:paraId="5771531D">
            <w:pPr>
              <w:spacing w:after="0" w:line="252" w:lineRule="auto"/>
              <w:ind w:left="57"/>
              <w:rPr>
                <w:rFonts w:hint="eastAsia" w:ascii="华文楷体" w:hAnsi="华文楷体" w:eastAsia="华文楷体" w:cs="华文楷体"/>
              </w:rPr>
            </w:pPr>
            <m:oMathPara>
              <m:oMath>
                <m:r>
                  <m:rPr/>
                  <w:rPr>
                    <w:rFonts w:hint="default" w:ascii="Cambria Math" w:hAnsi="Cambria Math" w:eastAsia="华文楷体"/>
                    <w:sz w:val="18"/>
                  </w:rPr>
                  <m:t>w=αφ=−</m:t>
                </m:r>
                <m:f>
                  <m:fPr>
                    <m:ctrlPr>
                      <w:rPr>
                        <w:rFonts w:hint="default" w:ascii="Cambria Math" w:hAnsi="Cambria Math" w:eastAsia="华文楷体"/>
                        <w:sz w:val="18"/>
                      </w:rPr>
                    </m:ctrlPr>
                  </m:fPr>
                  <m:num>
                    <m:r>
                      <m:rPr/>
                      <w:rPr>
                        <w:rFonts w:hint="default" w:ascii="Cambria Math" w:hAnsi="Cambria Math" w:eastAsia="华文楷体"/>
                        <w:sz w:val="18"/>
                      </w:rPr>
                      <m:t>M</m:t>
                    </m:r>
                    <m:d>
                      <m:dPr>
                        <m:ctrlPr>
                          <w:rPr>
                            <w:rFonts w:hint="default" w:ascii="Cambria Math" w:hAnsi="Cambria Math" w:eastAsia="华文楷体"/>
                            <w:sz w:val="18"/>
                          </w:rPr>
                        </m:ctrlPr>
                      </m:dPr>
                      <m:e>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e>
                    </m:d>
                    <m:ctrlPr>
                      <w:rPr>
                        <w:rFonts w:hint="default" w:ascii="Cambria Math" w:hAnsi="Cambria Math" w:eastAsia="华文楷体"/>
                        <w:sz w:val="18"/>
                      </w:rPr>
                    </m:ctrlPr>
                  </m:num>
                  <m:den>
                    <m:r>
                      <m:rPr/>
                      <w:rPr>
                        <w:rFonts w:hint="default" w:ascii="Cambria Math" w:hAnsi="Cambria Math" w:eastAsia="华文楷体"/>
                        <w:sz w:val="18"/>
                      </w:rPr>
                      <m:t>πG</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hint="default" w:ascii="Cambria Math" w:hAnsi="Cambria Math" w:eastAsia="华文楷体"/>
                            <w:sz w:val="18"/>
                          </w:rPr>
                        </m:ctrlPr>
                      </m:e>
                      <m:sup>
                        <m:r>
                          <m:rPr/>
                          <w:rPr>
                            <w:rFonts w:hint="default" w:ascii="Cambria Math" w:hAnsi="Cambria Math" w:eastAsia="华文楷体"/>
                            <w:sz w:val="18"/>
                          </w:rPr>
                          <m:t>3</m:t>
                        </m:r>
                        <m:ctrlPr>
                          <w:rPr>
                            <w:rFonts w:hint="default" w:ascii="Cambria Math" w:hAnsi="Cambria Math" w:eastAsia="华文楷体"/>
                            <w:sz w:val="18"/>
                          </w:rPr>
                        </m:ctrlPr>
                      </m:sup>
                    </m:sSup>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hint="default" w:ascii="Cambria Math" w:hAnsi="Cambria Math" w:eastAsia="华文楷体"/>
                            <w:sz w:val="18"/>
                          </w:rPr>
                        </m:ctrlPr>
                      </m:e>
                      <m:sup>
                        <m:r>
                          <m:rPr/>
                          <w:rPr>
                            <w:rFonts w:hint="default" w:ascii="Cambria Math" w:hAnsi="Cambria Math" w:eastAsia="华文楷体"/>
                            <w:sz w:val="18"/>
                          </w:rPr>
                          <m:t>3</m:t>
                        </m:r>
                        <m:ctrlPr>
                          <w:rPr>
                            <w:rFonts w:hint="default"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xy</m:t>
                </m:r>
              </m:oMath>
            </m:oMathPara>
          </w:p>
        </w:tc>
      </w:tr>
    </w:tbl>
    <w:p w14:paraId="15D1DA7B">
      <w:pPr>
        <w:spacing w:after="4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256"/>
      </w:tblGrid>
      <w:tr w14:paraId="0C80FFD1">
        <w:tblPrEx>
          <w:tblCellMar>
            <w:top w:w="0" w:type="dxa"/>
            <w:left w:w="108" w:type="dxa"/>
            <w:bottom w:w="0" w:type="dxa"/>
            <w:right w:w="108" w:type="dxa"/>
          </w:tblCellMar>
        </w:tblPrEx>
        <w:trPr>
          <w:jc w:val="center"/>
        </w:trPr>
        <w:tc>
          <w:tcPr>
            <w:tcW w:w="10256" w:type="dxa"/>
            <w:tcBorders>
              <w:top w:val="single" w:color="A9DFBF" w:sz="8" w:space="0"/>
              <w:left w:val="single" w:color="A9DFBF" w:sz="8" w:space="0"/>
              <w:bottom w:val="single" w:color="A9DFBF" w:sz="8" w:space="0"/>
              <w:right w:val="single" w:color="A9DFBF" w:sz="8" w:space="0"/>
            </w:tcBorders>
            <w:shd w:val="clear" w:color="auto" w:fill="EEF9F3"/>
            <w:tcMar>
              <w:top w:w="110" w:type="dxa"/>
              <w:left w:w="170" w:type="dxa"/>
              <w:bottom w:w="110" w:type="dxa"/>
              <w:right w:w="170" w:type="dxa"/>
            </w:tcMar>
          </w:tcPr>
          <w:p w14:paraId="1A0E1134">
            <w:pPr>
              <w:spacing w:after="60"/>
              <w:rPr>
                <w:rFonts w:hint="eastAsia" w:ascii="华文楷体" w:hAnsi="华文楷体" w:eastAsia="华文楷体" w:cs="华文楷体"/>
              </w:rPr>
            </w:pPr>
            <w:r>
              <w:rPr>
                <w:rFonts w:hint="eastAsia" w:ascii="华文楷体" w:hAnsi="华文楷体" w:eastAsia="华文楷体" w:cs="华文楷体"/>
                <w:b/>
                <w:color w:val="28734B"/>
                <w:sz w:val="21"/>
              </w:rPr>
              <w:t>特殊情形</w:t>
            </w:r>
          </w:p>
          <w:p w14:paraId="6FFB6B84">
            <w:pPr>
              <w:spacing w:after="40" w:line="269" w:lineRule="auto"/>
              <w:rPr>
                <w:rFonts w:hint="eastAsia" w:ascii="华文楷体" w:hAnsi="华文楷体" w:eastAsia="华文楷体" w:cs="华文楷体"/>
              </w:rPr>
            </w:pPr>
            <w:r>
              <w:rPr>
                <w:rFonts w:hint="eastAsia" w:ascii="华文楷体" w:hAnsi="华文楷体" w:eastAsia="华文楷体" w:cs="华文楷体"/>
                <w:color w:val="1B2631"/>
                <w:sz w:val="21"/>
              </w:rPr>
              <w:t>当 a=b 时，椭圆退化为圆截面。此时 w=0，说明圆截面自由扭转不发生翘曲，回到材料力学中的圆轴扭转结论。</w:t>
            </w:r>
          </w:p>
        </w:tc>
      </w:tr>
    </w:tbl>
    <w:p w14:paraId="03D5BCF7">
      <w:pPr>
        <w:spacing w:after="20"/>
        <w:rPr>
          <w:rFonts w:hint="eastAsia" w:ascii="华文楷体" w:hAnsi="华文楷体" w:eastAsia="华文楷体" w:cs="华文楷体"/>
        </w:rPr>
      </w:pPr>
    </w:p>
    <w:p w14:paraId="72C1181E">
      <w:pPr>
        <w:pStyle w:val="3"/>
        <w:spacing w:before="160" w:after="100"/>
        <w:rPr>
          <w:rFonts w:hint="eastAsia" w:ascii="华文楷体" w:hAnsi="华文楷体" w:eastAsia="华文楷体" w:cs="华文楷体"/>
        </w:rPr>
      </w:pPr>
      <w:r>
        <w:rPr>
          <w:rFonts w:hint="eastAsia" w:ascii="华文楷体" w:hAnsi="华文楷体" w:eastAsia="华文楷体" w:cs="华文楷体"/>
          <w:b/>
          <w:color w:val="1F4E79"/>
          <w:sz w:val="34"/>
        </w:rPr>
        <w:t>9.5 带半圆形槽的圆轴的扭转</w:t>
      </w:r>
    </w:p>
    <w:p w14:paraId="14159D05">
      <w:pPr>
        <w:spacing w:after="80" w:line="283" w:lineRule="auto"/>
        <w:ind w:firstLine="425"/>
        <w:rPr>
          <w:rFonts w:hint="eastAsia" w:ascii="华文楷体" w:hAnsi="华文楷体" w:eastAsia="华文楷体" w:cs="华文楷体"/>
          <w:b w:val="0"/>
          <w:sz w:val="22"/>
        </w:rPr>
      </w:pPr>
      <w:r>
        <w:rPr>
          <w:rFonts w:hint="eastAsia" w:ascii="华文楷体" w:hAnsi="华文楷体" w:eastAsia="华文楷体" w:cs="华文楷体"/>
          <w:b w:val="0"/>
          <w:sz w:val="22"/>
        </w:rPr>
        <w:t>带槽圆轴的重点不是整体抗扭刚度，而是槽底附近的应力集中。PPT 采用极坐标构造满足边界条件的应力函数，从而直接得到槽底最大切应力。</w:t>
      </w:r>
    </w:p>
    <w:p w14:paraId="0F0DF02B">
      <w:pPr>
        <w:spacing w:after="80" w:line="283" w:lineRule="auto"/>
        <w:ind w:firstLine="425"/>
        <w:jc w:val="center"/>
        <w:rPr>
          <w:rFonts w:hint="eastAsia" w:ascii="华文楷体" w:hAnsi="华文楷体" w:eastAsia="华文楷体" w:cs="华文楷体"/>
          <w:b w:val="0"/>
          <w:sz w:val="22"/>
        </w:rPr>
      </w:pPr>
      <w:r>
        <w:drawing>
          <wp:inline distT="0" distB="0" distL="114300" distR="114300">
            <wp:extent cx="1953260" cy="1316355"/>
            <wp:effectExtent l="0" t="0" r="8890" b="1714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7"/>
                    <a:stretch>
                      <a:fillRect/>
                    </a:stretch>
                  </pic:blipFill>
                  <pic:spPr>
                    <a:xfrm>
                      <a:off x="0" y="0"/>
                      <a:ext cx="1953260" cy="1316355"/>
                    </a:xfrm>
                    <a:prstGeom prst="rect">
                      <a:avLst/>
                    </a:prstGeom>
                    <a:noFill/>
                    <a:ln>
                      <a:noFill/>
                    </a:ln>
                  </pic:spPr>
                </pic:pic>
              </a:graphicData>
            </a:graphic>
          </wp:inline>
        </w:drawing>
      </w:r>
    </w:p>
    <w:p w14:paraId="47A47F2B">
      <w:pPr>
        <w:pStyle w:val="4"/>
        <w:spacing w:before="100" w:after="100"/>
        <w:rPr>
          <w:rFonts w:hint="eastAsia" w:ascii="华文楷体" w:hAnsi="华文楷体" w:eastAsia="华文楷体" w:cs="华文楷体"/>
        </w:rPr>
      </w:pPr>
      <w:r>
        <w:rPr>
          <w:rFonts w:hint="eastAsia" w:ascii="华文楷体" w:hAnsi="华文楷体" w:eastAsia="华文楷体" w:cs="华文楷体"/>
          <w:b/>
          <w:color w:val="2F6F73"/>
          <w:sz w:val="27"/>
        </w:rPr>
        <w:t>9.5.1 极坐标边界与应力函数</w:t>
      </w:r>
    </w:p>
    <w:p w14:paraId="3E2A9256">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设圆轴半径为 a，半圆槽半径为 b。PDF 中给出的两个边界方程为</w:t>
      </w:r>
    </w:p>
    <w:tbl>
      <w:tblPr>
        <w:tblStyle w:val="32"/>
        <w:tblW w:w="0" w:type="auto"/>
        <w:jc w:val="center"/>
        <w:tblLayout w:type="autofit"/>
        <w:tblCellMar>
          <w:top w:w="0" w:type="dxa"/>
          <w:left w:w="108" w:type="dxa"/>
          <w:bottom w:w="0" w:type="dxa"/>
          <w:right w:w="108" w:type="dxa"/>
        </w:tblCellMar>
      </w:tblPr>
      <w:tblGrid>
        <w:gridCol w:w="10256"/>
      </w:tblGrid>
      <w:tr w14:paraId="0E85A1C3">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107FAD85">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边界方程</w:t>
            </w:r>
          </w:p>
          <w:p w14:paraId="03DF6F47">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sSub>
                        <m:sSubPr>
                          <m:ctrlPr>
                            <w:rPr>
                              <w:rFonts w:hint="default" w:ascii="Cambria Math" w:hAnsi="Cambria Math" w:eastAsia="华文楷体"/>
                              <w:sz w:val="18"/>
                            </w:rPr>
                          </m:ctrlPr>
                        </m:sSubPr>
                        <m:e>
                          <m:r>
                            <m:rPr/>
                            <w:rPr>
                              <w:rFonts w:hint="default" w:ascii="Cambria Math" w:hAnsi="Cambria Math" w:eastAsia="华文楷体"/>
                              <w:sz w:val="18"/>
                            </w:rPr>
                            <m:t>f</m:t>
                          </m:r>
                          <m:ctrlPr>
                            <w:rPr>
                              <w:rFonts w:ascii="Cambria Math" w:hAnsi="Cambria Math" w:eastAsia="华文楷体"/>
                              <w:sz w:val="18"/>
                            </w:rPr>
                          </m:ctrlPr>
                        </m:e>
                        <m:sub>
                          <m:r>
                            <m:rPr/>
                            <w:rPr>
                              <w:rFonts w:hint="default" w:ascii="Cambria Math" w:hAnsi="Cambria Math" w:eastAsia="华文楷体"/>
                              <w:sz w:val="18"/>
                            </w:rPr>
                            <m:t>1</m:t>
                          </m:r>
                          <m:ctrlPr>
                            <w:rPr>
                              <w:rFonts w:ascii="Cambria Math" w:hAnsi="Cambria Math" w:eastAsia="华文楷体"/>
                              <w:sz w:val="18"/>
                            </w:rPr>
                          </m:ctrlPr>
                        </m:sub>
                      </m:sSub>
                      <m:r>
                        <m:rPr/>
                        <w:rPr>
                          <w:rFonts w:hint="default" w:ascii="Cambria Math" w:hAnsi="Cambria Math" w:eastAsia="华文楷体"/>
                          <w:sz w:val="18"/>
                        </w:rPr>
                        <m:t>(ρ,φ)</m:t>
                      </m:r>
                      <m:ctrlPr>
                        <w:rPr>
                          <w:rFonts w:hint="default" w:ascii="Cambria Math" w:hAnsi="Cambria Math" w:eastAsia="华文楷体"/>
                          <w:sz w:val="18"/>
                        </w:rPr>
                      </m:ctrlPr>
                    </m:e>
                    <m:e>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=0</m:t>
                      </m:r>
                      <m:ctrlPr>
                        <w:rPr>
                          <w:rFonts w:hint="default" w:ascii="Cambria Math" w:hAnsi="Cambria Math" w:eastAsia="华文楷体"/>
                          <w:sz w:val="18"/>
                        </w:rPr>
                      </m:ctrlPr>
                    </m:e>
                  </m:mr>
                  <m:mr>
                    <m:e>
                      <m:sSub>
                        <m:sSubPr>
                          <m:ctrlPr>
                            <w:rPr>
                              <w:rFonts w:hint="default" w:ascii="Cambria Math" w:hAnsi="Cambria Math" w:eastAsia="华文楷体"/>
                              <w:sz w:val="18"/>
                            </w:rPr>
                          </m:ctrlPr>
                        </m:sSubPr>
                        <m:e>
                          <m:r>
                            <m:rPr/>
                            <w:rPr>
                              <w:rFonts w:hint="default" w:ascii="Cambria Math" w:hAnsi="Cambria Math" w:eastAsia="华文楷体"/>
                              <w:sz w:val="18"/>
                            </w:rPr>
                            <m:t>f</m:t>
                          </m:r>
                          <m:ctrlPr>
                            <w:rPr>
                              <w:rFonts w:ascii="Cambria Math" w:hAnsi="Cambria Math" w:eastAsia="华文楷体"/>
                              <w:sz w:val="18"/>
                            </w:rPr>
                          </m:ctrlPr>
                        </m:e>
                        <m:sub>
                          <m:r>
                            <m:rPr/>
                            <w:rPr>
                              <w:rFonts w:hint="default" w:ascii="Cambria Math" w:hAnsi="Cambria Math" w:eastAsia="华文楷体"/>
                              <w:sz w:val="18"/>
                            </w:rPr>
                            <m:t>2</m:t>
                          </m:r>
                          <m:ctrlPr>
                            <w:rPr>
                              <w:rFonts w:ascii="Cambria Math" w:hAnsi="Cambria Math" w:eastAsia="华文楷体"/>
                              <w:sz w:val="18"/>
                            </w:rPr>
                          </m:ctrlPr>
                        </m:sub>
                      </m:sSub>
                      <m:r>
                        <m:rPr/>
                        <w:rPr>
                          <w:rFonts w:hint="default" w:ascii="Cambria Math" w:hAnsi="Cambria Math" w:eastAsia="华文楷体"/>
                          <w:sz w:val="18"/>
                        </w:rPr>
                        <m:t>(ρ,φ)</m:t>
                      </m:r>
                      <m:ctrlPr>
                        <w:rPr>
                          <w:rFonts w:hint="default" w:ascii="Cambria Math" w:hAnsi="Cambria Math" w:eastAsia="华文楷体"/>
                          <w:sz w:val="18"/>
                        </w:rPr>
                      </m:ctrlPr>
                    </m:e>
                    <m:e>
                      <m:r>
                        <m:rPr/>
                        <w:rPr>
                          <w:rFonts w:hint="default" w:ascii="Cambria Math" w:hAnsi="Cambria Math" w:eastAsia="华文楷体"/>
                          <w:sz w:val="18"/>
                        </w:rPr>
                        <m:t>=ρ−2a</m:t>
                      </m:r>
                      <m:func>
                        <m:funcPr>
                          <m:ctrlPr>
                            <w:rPr>
                              <w:rFonts w:hint="default" w:ascii="Cambria Math" w:hAnsi="Cambria Math" w:eastAsia="华文楷体"/>
                              <w:sz w:val="18"/>
                            </w:rPr>
                          </m:ctrlPr>
                        </m:funcPr>
                        <m:fName>
                          <m:r>
                            <m:rPr>
                              <m:sty m:val="p"/>
                            </m:rPr>
                            <w:rPr>
                              <w:rFonts w:hint="default" w:ascii="Cambria Math" w:hAnsi="Cambria Math" w:eastAsia="华文楷体"/>
                              <w:sz w:val="18"/>
                            </w:rPr>
                            <m:t>cos</m:t>
                          </m:r>
                          <m:ctrlPr>
                            <w:rPr>
                              <w:rFonts w:ascii="Cambria Math" w:hAnsi="Cambria Math" w:eastAsia="华文楷体"/>
                              <w:sz w:val="18"/>
                            </w:rPr>
                          </m:ctrlPr>
                        </m:fName>
                        <m:e>
                          <m:r>
                            <m:rPr/>
                            <w:rPr>
                              <w:rFonts w:hint="default" w:ascii="Cambria Math" w:hAnsi="Cambria Math" w:eastAsia="华文楷体"/>
                              <w:sz w:val="18"/>
                            </w:rPr>
                            <m:t>φ</m:t>
                          </m:r>
                          <m:ctrlPr>
                            <w:rPr>
                              <w:rFonts w:ascii="Cambria Math" w:hAnsi="Cambria Math" w:eastAsia="华文楷体"/>
                              <w:sz w:val="18"/>
                            </w:rPr>
                          </m:ctrlPr>
                        </m:e>
                      </m:func>
                      <m:r>
                        <m:rPr/>
                        <w:rPr>
                          <w:rFonts w:hint="default" w:ascii="Cambria Math" w:hAnsi="Cambria Math" w:eastAsia="华文楷体"/>
                          <w:sz w:val="18"/>
                        </w:rPr>
                        <m:t>=0</m:t>
                      </m:r>
                      <m:ctrlPr>
                        <w:rPr>
                          <w:rFonts w:hint="default" w:ascii="Cambria Math" w:hAnsi="Cambria Math" w:eastAsia="华文楷体"/>
                          <w:sz w:val="18"/>
                        </w:rPr>
                      </m:ctrlPr>
                    </m:e>
                  </m:mr>
                </m:m>
              </m:oMath>
            </m:oMathPara>
          </w:p>
        </w:tc>
      </w:tr>
    </w:tbl>
    <w:p w14:paraId="48A10C73">
      <w:pPr>
        <w:spacing w:after="40"/>
        <w:rPr>
          <w:rFonts w:hint="eastAsia" w:ascii="华文楷体" w:hAnsi="华文楷体" w:eastAsia="华文楷体" w:cs="华文楷体"/>
        </w:rPr>
      </w:pPr>
    </w:p>
    <w:p w14:paraId="7DA7AE46">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为了使应力函数在两个边界上都为零，可令</w:t>
      </w:r>
    </w:p>
    <w:tbl>
      <w:tblPr>
        <w:tblStyle w:val="32"/>
        <w:tblW w:w="0" w:type="auto"/>
        <w:jc w:val="center"/>
        <w:tblLayout w:type="autofit"/>
        <w:tblCellMar>
          <w:top w:w="0" w:type="dxa"/>
          <w:left w:w="108" w:type="dxa"/>
          <w:bottom w:w="0" w:type="dxa"/>
          <w:right w:w="108" w:type="dxa"/>
        </w:tblCellMar>
      </w:tblPr>
      <w:tblGrid>
        <w:gridCol w:w="10256"/>
      </w:tblGrid>
      <w:tr w14:paraId="1D75179C">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2DAAF926">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试设应力函数</w:t>
            </w:r>
          </w:p>
          <w:p w14:paraId="3E219D85">
            <w:pPr>
              <w:spacing w:after="0" w:line="252" w:lineRule="auto"/>
              <w:ind w:left="57"/>
              <w:rPr>
                <w:rFonts w:hint="eastAsia" w:ascii="华文楷体" w:hAnsi="华文楷体" w:eastAsia="华文楷体" w:cs="华文楷体"/>
              </w:rPr>
            </w:pPr>
            <m:oMathPara>
              <m:oMath>
                <m:r>
                  <m:rPr/>
                  <w:rPr>
                    <w:rFonts w:hint="default" w:ascii="Cambria Math" w:hAnsi="Cambria Math" w:eastAsia="华文楷体"/>
                    <w:sz w:val="18"/>
                  </w:rPr>
                  <m:t>Φ=B</m:t>
                </m:r>
                <m:f>
                  <m:fPr>
                    <m:ctrlPr>
                      <w:rPr>
                        <w:rFonts w:hint="default" w:ascii="Cambria Math" w:hAnsi="Cambria Math" w:eastAsia="华文楷体"/>
                        <w:sz w:val="18"/>
                      </w:rPr>
                    </m:ctrlPr>
                  </m:fPr>
                  <m:num>
                    <m:sSub>
                      <m:sSubPr>
                        <m:ctrlPr>
                          <w:rPr>
                            <w:rFonts w:hint="default" w:ascii="Cambria Math" w:hAnsi="Cambria Math" w:eastAsia="华文楷体"/>
                            <w:sz w:val="18"/>
                          </w:rPr>
                        </m:ctrlPr>
                      </m:sSubPr>
                      <m:e>
                        <m:r>
                          <m:rPr/>
                          <w:rPr>
                            <w:rFonts w:hint="default" w:ascii="Cambria Math" w:hAnsi="Cambria Math" w:eastAsia="华文楷体"/>
                            <w:sz w:val="18"/>
                          </w:rPr>
                          <m:t>f</m:t>
                        </m:r>
                        <m:ctrlPr>
                          <w:rPr>
                            <w:rFonts w:ascii="Cambria Math" w:hAnsi="Cambria Math" w:eastAsia="华文楷体"/>
                            <w:sz w:val="18"/>
                          </w:rPr>
                        </m:ctrlPr>
                      </m:e>
                      <m:sub>
                        <m:r>
                          <m:rPr/>
                          <w:rPr>
                            <w:rFonts w:hint="default" w:ascii="Cambria Math" w:hAnsi="Cambria Math" w:eastAsia="华文楷体"/>
                            <w:sz w:val="18"/>
                          </w:rPr>
                          <m:t>1</m:t>
                        </m:r>
                        <m:ctrlPr>
                          <w:rPr>
                            <w:rFonts w:ascii="Cambria Math" w:hAnsi="Cambria Math" w:eastAsia="华文楷体"/>
                            <w:sz w:val="18"/>
                          </w:rPr>
                        </m:ctrlPr>
                      </m:sub>
                    </m:sSub>
                    <m:sSub>
                      <m:sSubPr>
                        <m:ctrlPr>
                          <w:rPr>
                            <w:rFonts w:hint="default" w:ascii="Cambria Math" w:hAnsi="Cambria Math" w:eastAsia="华文楷体"/>
                            <w:sz w:val="18"/>
                          </w:rPr>
                        </m:ctrlPr>
                      </m:sSubPr>
                      <m:e>
                        <m:r>
                          <m:rPr/>
                          <w:rPr>
                            <w:rFonts w:hint="default" w:ascii="Cambria Math" w:hAnsi="Cambria Math" w:eastAsia="华文楷体"/>
                            <w:sz w:val="18"/>
                          </w:rPr>
                          <m:t>f</m:t>
                        </m:r>
                        <m:ctrlPr>
                          <w:rPr>
                            <w:rFonts w:ascii="Cambria Math" w:hAnsi="Cambria Math" w:eastAsia="华文楷体"/>
                            <w:sz w:val="18"/>
                          </w:rPr>
                        </m:ctrlPr>
                      </m:e>
                      <m:sub>
                        <m:r>
                          <m:rPr/>
                          <w:rPr>
                            <w:rFonts w:hint="default" w:ascii="Cambria Math" w:hAnsi="Cambria Math" w:eastAsia="华文楷体"/>
                            <w:sz w:val="18"/>
                          </w:rPr>
                          <m:t>2</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r>
                  <m:rPr/>
                  <w:rPr>
                    <w:rFonts w:hint="default" w:ascii="Cambria Math" w:hAnsi="Cambria Math" w:eastAsia="华文楷体"/>
                    <w:sz w:val="18"/>
                  </w:rPr>
                  <m:t>=B</m:t>
                </m:r>
                <m:d>
                  <m:dPr>
                    <m:ctrlPr>
                      <w:rPr>
                        <w:rFonts w:hint="default" w:ascii="Cambria Math" w:hAnsi="Cambria Math" w:eastAsia="华文楷体"/>
                        <w:sz w:val="18"/>
                      </w:rPr>
                    </m:ctrlPr>
                  </m:dPr>
                  <m:e>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−2aρ</m:t>
                    </m:r>
                    <m:func>
                      <m:funcPr>
                        <m:ctrlPr>
                          <w:rPr>
                            <w:rFonts w:hint="default" w:ascii="Cambria Math" w:hAnsi="Cambria Math" w:eastAsia="华文楷体"/>
                            <w:sz w:val="18"/>
                          </w:rPr>
                        </m:ctrlPr>
                      </m:funcPr>
                      <m:fName>
                        <m:r>
                          <m:rPr>
                            <m:sty m:val="p"/>
                          </m:rPr>
                          <w:rPr>
                            <w:rFonts w:hint="default" w:ascii="Cambria Math" w:hAnsi="Cambria Math" w:eastAsia="华文楷体"/>
                            <w:sz w:val="18"/>
                          </w:rPr>
                          <m:t>cos</m:t>
                        </m:r>
                        <m:ctrlPr>
                          <w:rPr>
                            <w:rFonts w:ascii="Cambria Math" w:hAnsi="Cambria Math" w:eastAsia="华文楷体"/>
                            <w:sz w:val="18"/>
                          </w:rPr>
                        </m:ctrlPr>
                      </m:fName>
                      <m:e>
                        <m:r>
                          <m:rPr/>
                          <w:rPr>
                            <w:rFonts w:hint="default" w:ascii="Cambria Math" w:hAnsi="Cambria Math" w:eastAsia="华文楷体"/>
                            <w:sz w:val="18"/>
                          </w:rPr>
                          <m:t>φ</m:t>
                        </m:r>
                        <m:ctrlPr>
                          <w:rPr>
                            <w:rFonts w:ascii="Cambria Math" w:hAnsi="Cambria Math" w:eastAsia="华文楷体"/>
                            <w:sz w:val="18"/>
                          </w:rPr>
                        </m:ctrlPr>
                      </m:e>
                    </m:func>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2a</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func>
                      <m:funcPr>
                        <m:ctrlPr>
                          <w:rPr>
                            <w:rFonts w:hint="default" w:ascii="Cambria Math" w:hAnsi="Cambria Math" w:eastAsia="华文楷体"/>
                            <w:sz w:val="18"/>
                          </w:rPr>
                        </m:ctrlPr>
                      </m:funcPr>
                      <m:fName>
                        <m:r>
                          <m:rPr>
                            <m:sty m:val="p"/>
                          </m:rPr>
                          <w:rPr>
                            <w:rFonts w:hint="default" w:ascii="Cambria Math" w:hAnsi="Cambria Math" w:eastAsia="华文楷体"/>
                            <w:sz w:val="18"/>
                          </w:rPr>
                          <m:t>cos</m:t>
                        </m:r>
                        <m:ctrlPr>
                          <w:rPr>
                            <w:rFonts w:hint="default" w:ascii="Cambria Math" w:hAnsi="Cambria Math" w:eastAsia="华文楷体"/>
                            <w:sz w:val="18"/>
                          </w:rPr>
                        </m:ctrlPr>
                      </m:fName>
                      <m:e>
                        <m:r>
                          <m:rPr/>
                          <w:rPr>
                            <w:rFonts w:hint="default" w:ascii="Cambria Math" w:hAnsi="Cambria Math" w:eastAsia="华文楷体"/>
                            <w:sz w:val="18"/>
                          </w:rPr>
                          <m:t>φ</m:t>
                        </m:r>
                        <m:ctrlPr>
                          <w:rPr>
                            <w:rFonts w:hint="default" w:ascii="Cambria Math" w:hAnsi="Cambria Math" w:eastAsia="华文楷体"/>
                            <w:sz w:val="18"/>
                          </w:rPr>
                        </m:ctrlPr>
                      </m:e>
                    </m:func>
                    <m:ctrlPr>
                      <w:rPr>
                        <w:rFonts w:hint="default" w:ascii="Cambria Math" w:hAnsi="Cambria Math" w:eastAsia="华文楷体"/>
                        <w:sz w:val="18"/>
                      </w:rPr>
                    </m:ctrlPr>
                  </m:e>
                </m:d>
              </m:oMath>
            </m:oMathPara>
          </w:p>
        </w:tc>
      </w:tr>
    </w:tbl>
    <w:p w14:paraId="6ACCC942">
      <w:pPr>
        <w:spacing w:after="40"/>
        <w:rPr>
          <w:rFonts w:hint="eastAsia" w:ascii="华文楷体" w:hAnsi="华文楷体" w:eastAsia="华文楷体" w:cs="华文楷体"/>
        </w:rPr>
      </w:pPr>
    </w:p>
    <w:p w14:paraId="7E6DB892">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代入极坐标下的泊松方程</w:t>
      </w:r>
    </w:p>
    <w:tbl>
      <w:tblPr>
        <w:tblStyle w:val="32"/>
        <w:tblW w:w="0" w:type="auto"/>
        <w:jc w:val="center"/>
        <w:tblLayout w:type="autofit"/>
        <w:tblCellMar>
          <w:top w:w="0" w:type="dxa"/>
          <w:left w:w="108" w:type="dxa"/>
          <w:bottom w:w="0" w:type="dxa"/>
          <w:right w:w="108" w:type="dxa"/>
        </w:tblCellMar>
      </w:tblPr>
      <w:tblGrid>
        <w:gridCol w:w="10256"/>
      </w:tblGrid>
      <w:tr w14:paraId="361B10BE">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2D7BDFA0">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极坐标控制方程</w:t>
            </w:r>
          </w:p>
          <w:p w14:paraId="15B995E3">
            <w:pPr>
              <w:spacing w:after="0" w:line="252" w:lineRule="auto"/>
              <w:ind w:left="57"/>
              <w:rPr>
                <w:rFonts w:hint="eastAsia" w:ascii="华文楷体" w:hAnsi="华文楷体" w:eastAsia="华文楷体" w:cs="华文楷体"/>
              </w:rPr>
            </w:pPr>
            <m:oMathPara>
              <m:oMath>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Φ</m:t>
                    </m:r>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∂Φ</m:t>
                    </m:r>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Φ</m:t>
                    </m:r>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φ</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=−2</m:t>
                </m:r>
              </m:oMath>
            </m:oMathPara>
          </w:p>
        </w:tc>
      </w:tr>
    </w:tbl>
    <w:p w14:paraId="242211A9">
      <w:pPr>
        <w:spacing w:after="40"/>
        <w:rPr>
          <w:rFonts w:hint="eastAsia" w:ascii="华文楷体" w:hAnsi="华文楷体" w:eastAsia="华文楷体" w:cs="华文楷体"/>
        </w:rPr>
      </w:pPr>
    </w:p>
    <w:p w14:paraId="2755004B">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 xml:space="preserve">得到 </w:t>
      </w:r>
      <m:oMath>
        <m:r>
          <m:rPr/>
          <w:rPr>
            <w:rFonts w:hint="default" w:ascii="Cambria Math" w:hAnsi="Cambria Math" w:eastAsia="华文楷体"/>
            <w:sz w:val="22"/>
          </w:rPr>
          <m:t>B=−1/2</m:t>
        </m:r>
      </m:oMath>
      <w:r>
        <w:rPr>
          <w:rFonts w:hint="eastAsia" w:ascii="华文楷体" w:hAnsi="华文楷体" w:eastAsia="华文楷体" w:cs="华文楷体"/>
          <w:b w:val="0"/>
          <w:sz w:val="22"/>
        </w:rPr>
        <w:t>，因此</w:t>
      </w:r>
    </w:p>
    <w:tbl>
      <w:tblPr>
        <w:tblStyle w:val="32"/>
        <w:tblW w:w="0" w:type="auto"/>
        <w:jc w:val="center"/>
        <w:tblLayout w:type="autofit"/>
        <w:tblCellMar>
          <w:top w:w="0" w:type="dxa"/>
          <w:left w:w="108" w:type="dxa"/>
          <w:bottom w:w="0" w:type="dxa"/>
          <w:right w:w="108" w:type="dxa"/>
        </w:tblCellMar>
      </w:tblPr>
      <w:tblGrid>
        <w:gridCol w:w="10256"/>
      </w:tblGrid>
      <w:tr w14:paraId="3A37E53E">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57EAE086">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带槽圆轴应力函数</w:t>
            </w:r>
          </w:p>
          <w:p w14:paraId="16D0A36E">
            <w:pPr>
              <w:spacing w:after="0" w:line="252" w:lineRule="auto"/>
              <w:ind w:left="57"/>
              <w:rPr>
                <w:rFonts w:hint="eastAsia" w:ascii="华文楷体" w:hAnsi="华文楷体" w:eastAsia="华文楷体" w:cs="华文楷体"/>
              </w:rPr>
            </w:pPr>
            <m:oMathPara>
              <m:oMath>
                <m:r>
                  <m:rPr/>
                  <w:rPr>
                    <w:rFonts w:hint="default" w:ascii="Cambria Math" w:hAnsi="Cambria Math" w:eastAsia="华文楷体"/>
                    <w:sz w:val="18"/>
                  </w:rPr>
                  <m:t>Φ=−</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m:t>
                    </m:r>
                    <m:ctrlPr>
                      <w:rPr>
                        <w:rFonts w:ascii="Cambria Math" w:hAnsi="Cambria Math" w:eastAsia="华文楷体"/>
                        <w:sz w:val="18"/>
                      </w:rPr>
                    </m:ctrlPr>
                  </m:den>
                </m:f>
                <m:d>
                  <m:dPr>
                    <m:ctrlPr>
                      <w:rPr>
                        <w:rFonts w:hint="default" w:ascii="Cambria Math" w:hAnsi="Cambria Math" w:eastAsia="华文楷体"/>
                        <w:sz w:val="18"/>
                      </w:rPr>
                    </m:ctrlPr>
                  </m:dPr>
                  <m:e>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−2aρ</m:t>
                    </m:r>
                    <m:func>
                      <m:funcPr>
                        <m:ctrlPr>
                          <w:rPr>
                            <w:rFonts w:hint="default" w:ascii="Cambria Math" w:hAnsi="Cambria Math" w:eastAsia="华文楷体"/>
                            <w:sz w:val="18"/>
                          </w:rPr>
                        </m:ctrlPr>
                      </m:funcPr>
                      <m:fName>
                        <m:r>
                          <m:rPr>
                            <m:sty m:val="p"/>
                          </m:rPr>
                          <w:rPr>
                            <w:rFonts w:hint="default" w:ascii="Cambria Math" w:hAnsi="Cambria Math" w:eastAsia="华文楷体"/>
                            <w:sz w:val="18"/>
                          </w:rPr>
                          <m:t>cos</m:t>
                        </m:r>
                        <m:ctrlPr>
                          <w:rPr>
                            <w:rFonts w:ascii="Cambria Math" w:hAnsi="Cambria Math" w:eastAsia="华文楷体"/>
                            <w:sz w:val="18"/>
                          </w:rPr>
                        </m:ctrlPr>
                      </m:fName>
                      <m:e>
                        <m:r>
                          <m:rPr/>
                          <w:rPr>
                            <w:rFonts w:hint="default" w:ascii="Cambria Math" w:hAnsi="Cambria Math" w:eastAsia="华文楷体"/>
                            <w:sz w:val="18"/>
                          </w:rPr>
                          <m:t>φ</m:t>
                        </m:r>
                        <m:ctrlPr>
                          <w:rPr>
                            <w:rFonts w:ascii="Cambria Math" w:hAnsi="Cambria Math" w:eastAsia="华文楷体"/>
                            <w:sz w:val="18"/>
                          </w:rPr>
                        </m:ctrlPr>
                      </m:e>
                    </m:func>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2a</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func>
                      <m:funcPr>
                        <m:ctrlPr>
                          <w:rPr>
                            <w:rFonts w:hint="default" w:ascii="Cambria Math" w:hAnsi="Cambria Math" w:eastAsia="华文楷体"/>
                            <w:sz w:val="18"/>
                          </w:rPr>
                        </m:ctrlPr>
                      </m:funcPr>
                      <m:fName>
                        <m:r>
                          <m:rPr>
                            <m:sty m:val="p"/>
                          </m:rPr>
                          <w:rPr>
                            <w:rFonts w:hint="default" w:ascii="Cambria Math" w:hAnsi="Cambria Math" w:eastAsia="华文楷体"/>
                            <w:sz w:val="18"/>
                          </w:rPr>
                          <m:t>cos</m:t>
                        </m:r>
                        <m:ctrlPr>
                          <w:rPr>
                            <w:rFonts w:hint="default" w:ascii="Cambria Math" w:hAnsi="Cambria Math" w:eastAsia="华文楷体"/>
                            <w:sz w:val="18"/>
                          </w:rPr>
                        </m:ctrlPr>
                      </m:fName>
                      <m:e>
                        <m:r>
                          <m:rPr/>
                          <w:rPr>
                            <w:rFonts w:hint="default" w:ascii="Cambria Math" w:hAnsi="Cambria Math" w:eastAsia="华文楷体"/>
                            <w:sz w:val="18"/>
                          </w:rPr>
                          <m:t>φ</m:t>
                        </m:r>
                        <m:ctrlPr>
                          <w:rPr>
                            <w:rFonts w:hint="default" w:ascii="Cambria Math" w:hAnsi="Cambria Math" w:eastAsia="华文楷体"/>
                            <w:sz w:val="18"/>
                          </w:rPr>
                        </m:ctrlPr>
                      </m:e>
                    </m:func>
                    <m:ctrlPr>
                      <w:rPr>
                        <w:rFonts w:hint="default" w:ascii="Cambria Math" w:hAnsi="Cambria Math" w:eastAsia="华文楷体"/>
                        <w:sz w:val="18"/>
                      </w:rPr>
                    </m:ctrlPr>
                  </m:e>
                </m:d>
              </m:oMath>
            </m:oMathPara>
          </w:p>
        </w:tc>
      </w:tr>
    </w:tbl>
    <w:p w14:paraId="0B9D35F0">
      <w:pPr>
        <w:spacing w:after="40"/>
        <w:rPr>
          <w:rFonts w:hint="eastAsia" w:ascii="华文楷体" w:hAnsi="华文楷体" w:eastAsia="华文楷体" w:cs="华文楷体"/>
        </w:rPr>
      </w:pPr>
    </w:p>
    <w:p w14:paraId="294992A3">
      <w:pPr>
        <w:pStyle w:val="4"/>
        <w:spacing w:before="100" w:after="100"/>
        <w:rPr>
          <w:rFonts w:hint="eastAsia" w:ascii="华文楷体" w:hAnsi="华文楷体" w:eastAsia="华文楷体" w:cs="华文楷体"/>
        </w:rPr>
      </w:pPr>
      <w:r>
        <w:rPr>
          <w:rFonts w:hint="eastAsia" w:ascii="华文楷体" w:hAnsi="华文楷体" w:eastAsia="华文楷体" w:cs="华文楷体"/>
          <w:b/>
          <w:color w:val="2F6F73"/>
          <w:sz w:val="27"/>
        </w:rPr>
        <w:t>9.5.2 应力分量与槽底最大应力</w:t>
      </w:r>
    </w:p>
    <w:p w14:paraId="4D61CE60">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极坐标中切应力分量由应力函数导数给出。按照 PDF 的符号约定，可写为</w:t>
      </w:r>
    </w:p>
    <w:tbl>
      <w:tblPr>
        <w:tblStyle w:val="32"/>
        <w:tblW w:w="0" w:type="auto"/>
        <w:jc w:val="center"/>
        <w:tblLayout w:type="autofit"/>
        <w:tblCellMar>
          <w:top w:w="0" w:type="dxa"/>
          <w:left w:w="108" w:type="dxa"/>
          <w:bottom w:w="0" w:type="dxa"/>
          <w:right w:w="108" w:type="dxa"/>
        </w:tblCellMar>
      </w:tblPr>
      <w:tblGrid>
        <w:gridCol w:w="10256"/>
      </w:tblGrid>
      <w:tr w14:paraId="6C2E2570">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40E4DD17">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带槽圆轴切应力</w:t>
            </w:r>
          </w:p>
          <w:p w14:paraId="6384FAE6">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zρ</m:t>
                          </m:r>
                          <m:ctrlPr>
                            <w:rPr>
                              <w:rFonts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αG</m:t>
                          </m:r>
                          <m:ctrlPr>
                            <w:rPr>
                              <w:rFonts w:ascii="Cambria Math" w:hAnsi="Cambria Math" w:eastAsia="华文楷体"/>
                              <w:sz w:val="18"/>
                            </w:rPr>
                          </m:ctrlPr>
                        </m:num>
                        <m:den>
                          <m:r>
                            <m:rPr/>
                            <w:rPr>
                              <w:rFonts w:hint="default" w:ascii="Cambria Math" w:hAnsi="Cambria Math" w:eastAsia="华文楷体"/>
                              <w:sz w:val="18"/>
                            </w:rPr>
                            <m:t>ρ</m:t>
                          </m:r>
                          <m:ctrlPr>
                            <w:rPr>
                              <w:rFonts w:ascii="Cambria Math" w:hAnsi="Cambria Math" w:eastAsia="华文楷体"/>
                              <w:sz w:val="18"/>
                            </w:rPr>
                          </m:ctrlPr>
                        </m:den>
                      </m:f>
                      <m:f>
                        <m:fPr>
                          <m:ctrlPr>
                            <w:rPr>
                              <w:rFonts w:hint="default" w:ascii="Cambria Math" w:hAnsi="Cambria Math" w:eastAsia="华文楷体"/>
                              <w:sz w:val="18"/>
                            </w:rPr>
                          </m:ctrlPr>
                        </m:fPr>
                        <m:num>
                          <m:r>
                            <m:rPr/>
                            <w:rPr>
                              <w:rFonts w:hint="default" w:ascii="Cambria Math" w:hAnsi="Cambria Math" w:eastAsia="华文楷体"/>
                              <w:sz w:val="18"/>
                            </w:rPr>
                            <m:t>∂Φ</m:t>
                          </m:r>
                          <m:ctrlPr>
                            <w:rPr>
                              <w:rFonts w:ascii="Cambria Math" w:hAnsi="Cambria Math" w:eastAsia="华文楷体"/>
                              <w:sz w:val="18"/>
                            </w:rPr>
                          </m:ctrlPr>
                        </m:num>
                        <m:den>
                          <m:r>
                            <m:rPr/>
                            <w:rPr>
                              <w:rFonts w:hint="default" w:ascii="Cambria Math" w:hAnsi="Cambria Math" w:eastAsia="华文楷体"/>
                              <w:sz w:val="18"/>
                            </w:rPr>
                            <m:t>∂φ</m:t>
                          </m:r>
                          <m:ctrlPr>
                            <w:rPr>
                              <w:rFonts w:ascii="Cambria Math" w:hAnsi="Cambria Math" w:eastAsia="华文楷体"/>
                              <w:sz w:val="18"/>
                            </w:rPr>
                          </m:ctrlPr>
                        </m:den>
                      </m:f>
                      <m:r>
                        <m:rPr/>
                        <w:rPr>
                          <w:rFonts w:hint="default" w:ascii="Cambria Math" w:hAnsi="Cambria Math" w:eastAsia="华文楷体"/>
                          <w:sz w:val="18"/>
                        </w:rPr>
                        <m:t>=−αGa</m:t>
                      </m:r>
                      <m:d>
                        <m:dPr>
                          <m:ctrlPr>
                            <w:rPr>
                              <w:rFonts w:hint="default" w:ascii="Cambria Math" w:hAnsi="Cambria Math" w:eastAsia="华文楷体"/>
                              <w:sz w:val="18"/>
                            </w:rPr>
                          </m:ctrlPr>
                        </m:dPr>
                        <m:e>
                          <m:r>
                            <m:rPr/>
                            <w:rPr>
                              <w:rFonts w:hint="default" w:ascii="Cambria Math" w:hAnsi="Cambria Math" w:eastAsia="华文楷体"/>
                              <w:sz w:val="18"/>
                            </w:rPr>
                            <m:t>1−</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d>
                      <m:func>
                        <m:funcPr>
                          <m:ctrlPr>
                            <w:rPr>
                              <w:rFonts w:hint="default" w:ascii="Cambria Math" w:hAnsi="Cambria Math" w:eastAsia="华文楷体"/>
                              <w:sz w:val="18"/>
                            </w:rPr>
                          </m:ctrlPr>
                        </m:funcPr>
                        <m:fName>
                          <m:r>
                            <m:rPr>
                              <m:sty m:val="p"/>
                            </m:rPr>
                            <w:rPr>
                              <w:rFonts w:hint="default" w:ascii="Cambria Math" w:hAnsi="Cambria Math" w:eastAsia="华文楷体"/>
                              <w:sz w:val="18"/>
                            </w:rPr>
                            <m:t>sin</m:t>
                          </m:r>
                          <m:ctrlPr>
                            <w:rPr>
                              <w:rFonts w:hint="default" w:ascii="Cambria Math" w:hAnsi="Cambria Math" w:eastAsia="华文楷体"/>
                              <w:sz w:val="18"/>
                            </w:rPr>
                          </m:ctrlPr>
                        </m:fName>
                        <m:e>
                          <m:r>
                            <m:rPr/>
                            <w:rPr>
                              <w:rFonts w:hint="default" w:ascii="Cambria Math" w:hAnsi="Cambria Math" w:eastAsia="华文楷体"/>
                              <w:sz w:val="18"/>
                            </w:rPr>
                            <m:t>φ</m:t>
                          </m:r>
                          <m:ctrlPr>
                            <w:rPr>
                              <w:rFonts w:hint="default" w:ascii="Cambria Math" w:hAnsi="Cambria Math" w:eastAsia="华文楷体"/>
                              <w:sz w:val="18"/>
                            </w:rPr>
                          </m:ctrlPr>
                        </m:e>
                      </m:func>
                      <m:ctrlPr>
                        <w:rPr>
                          <w:rFonts w:hint="default" w:ascii="Cambria Math" w:hAnsi="Cambria Math" w:eastAsia="华文楷体"/>
                          <w:sz w:val="18"/>
                        </w:rPr>
                      </m:ctrlPr>
                    </m:e>
                  </m:mr>
                  <m:mr>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hint="default" w:ascii="Cambria Math" w:hAnsi="Cambria Math" w:eastAsia="华文楷体"/>
                              <w:sz w:val="18"/>
                            </w:rPr>
                          </m:ctrlPr>
                        </m:e>
                        <m:sub>
                          <m:r>
                            <m:rPr/>
                            <w:rPr>
                              <w:rFonts w:hint="default" w:ascii="Cambria Math" w:hAnsi="Cambria Math" w:eastAsia="华文楷体"/>
                              <w:sz w:val="18"/>
                            </w:rPr>
                            <m:t>zφ</m:t>
                          </m:r>
                          <m:ctrlPr>
                            <w:rPr>
                              <w:rFonts w:hint="default"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=−αG</m:t>
                      </m:r>
                      <m:f>
                        <m:fPr>
                          <m:ctrlPr>
                            <w:rPr>
                              <w:rFonts w:hint="default" w:ascii="Cambria Math" w:hAnsi="Cambria Math" w:eastAsia="华文楷体"/>
                              <w:sz w:val="18"/>
                            </w:rPr>
                          </m:ctrlPr>
                        </m:fPr>
                        <m:num>
                          <m:r>
                            <m:rPr/>
                            <w:rPr>
                              <w:rFonts w:hint="default" w:ascii="Cambria Math" w:hAnsi="Cambria Math" w:eastAsia="华文楷体"/>
                              <w:sz w:val="18"/>
                            </w:rPr>
                            <m:t>∂Φ</m:t>
                          </m:r>
                          <m:ctrlPr>
                            <w:rPr>
                              <w:rFonts w:hint="default" w:ascii="Cambria Math" w:hAnsi="Cambria Math" w:eastAsia="华文楷体"/>
                              <w:sz w:val="18"/>
                            </w:rPr>
                          </m:ctrlPr>
                        </m:num>
                        <m:den>
                          <m:r>
                            <m:rPr/>
                            <w:rPr>
                              <w:rFonts w:hint="default" w:ascii="Cambria Math" w:hAnsi="Cambria Math" w:eastAsia="华文楷体"/>
                              <w:sz w:val="18"/>
                            </w:rPr>
                            <m:t>∂ρ</m:t>
                          </m:r>
                          <m:ctrlPr>
                            <w:rPr>
                              <w:rFonts w:hint="default" w:ascii="Cambria Math" w:hAnsi="Cambria Math" w:eastAsia="华文楷体"/>
                              <w:sz w:val="18"/>
                            </w:rPr>
                          </m:ctrlPr>
                        </m:den>
                      </m:f>
                      <m:r>
                        <m:rPr/>
                        <w:rPr>
                          <w:rFonts w:hint="default" w:ascii="Cambria Math" w:hAnsi="Cambria Math" w:eastAsia="华文楷体"/>
                          <w:sz w:val="18"/>
                        </w:rPr>
                        <m:t>=αG</m:t>
                      </m:r>
                      <m:d>
                        <m:dPr>
                          <m:ctrlPr>
                            <w:rPr>
                              <w:rFonts w:hint="default" w:ascii="Cambria Math" w:hAnsi="Cambria Math" w:eastAsia="华文楷体"/>
                              <w:sz w:val="18"/>
                            </w:rPr>
                          </m:ctrlPr>
                        </m:dPr>
                        <m:e>
                          <m:r>
                            <m:rPr/>
                            <w:rPr>
                              <w:rFonts w:hint="default" w:ascii="Cambria Math" w:hAnsi="Cambria Math" w:eastAsia="华文楷体"/>
                              <w:sz w:val="18"/>
                            </w:rPr>
                            <m:t>ρ−a</m:t>
                          </m:r>
                          <m:d>
                            <m:dPr>
                              <m:ctrlPr>
                                <w:rPr>
                                  <w:rFonts w:hint="default" w:ascii="Cambria Math" w:hAnsi="Cambria Math" w:eastAsia="华文楷体"/>
                                  <w:sz w:val="18"/>
                                </w:rPr>
                              </m:ctrlPr>
                            </m:dPr>
                            <m:e>
                              <m:r>
                                <m:rPr/>
                                <w:rPr>
                                  <w:rFonts w:hint="default" w:ascii="Cambria Math" w:hAnsi="Cambria Math" w:eastAsia="华文楷体"/>
                                  <w:sz w:val="18"/>
                                </w:rPr>
                                <m:t>1+</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d>
                          <m:func>
                            <m:funcPr>
                              <m:ctrlPr>
                                <w:rPr>
                                  <w:rFonts w:hint="default" w:ascii="Cambria Math" w:hAnsi="Cambria Math" w:eastAsia="华文楷体"/>
                                  <w:sz w:val="18"/>
                                </w:rPr>
                              </m:ctrlPr>
                            </m:funcPr>
                            <m:fName>
                              <m:r>
                                <m:rPr>
                                  <m:sty m:val="p"/>
                                </m:rPr>
                                <w:rPr>
                                  <w:rFonts w:hint="default" w:ascii="Cambria Math" w:hAnsi="Cambria Math" w:eastAsia="华文楷体"/>
                                  <w:sz w:val="18"/>
                                </w:rPr>
                                <m:t>cos</m:t>
                              </m:r>
                              <m:ctrlPr>
                                <w:rPr>
                                  <w:rFonts w:hint="default" w:ascii="Cambria Math" w:hAnsi="Cambria Math" w:eastAsia="华文楷体"/>
                                  <w:sz w:val="18"/>
                                </w:rPr>
                              </m:ctrlPr>
                            </m:fName>
                            <m:e>
                              <m:r>
                                <m:rPr/>
                                <w:rPr>
                                  <w:rFonts w:hint="default" w:ascii="Cambria Math" w:hAnsi="Cambria Math" w:eastAsia="华文楷体"/>
                                  <w:sz w:val="18"/>
                                </w:rPr>
                                <m:t>φ</m:t>
                              </m:r>
                              <m:ctrlPr>
                                <w:rPr>
                                  <w:rFonts w:hint="default" w:ascii="Cambria Math" w:hAnsi="Cambria Math" w:eastAsia="华文楷体"/>
                                  <w:sz w:val="18"/>
                                </w:rPr>
                              </m:ctrlPr>
                            </m:e>
                          </m:func>
                          <m:ctrlPr>
                            <w:rPr>
                              <w:rFonts w:hint="default" w:ascii="Cambria Math" w:hAnsi="Cambria Math" w:eastAsia="华文楷体"/>
                              <w:sz w:val="18"/>
                            </w:rPr>
                          </m:ctrlPr>
                        </m:e>
                      </m:d>
                      <m:ctrlPr>
                        <w:rPr>
                          <w:rFonts w:hint="default" w:ascii="Cambria Math" w:hAnsi="Cambria Math" w:eastAsia="华文楷体"/>
                          <w:sz w:val="18"/>
                        </w:rPr>
                      </m:ctrlPr>
                    </m:e>
                  </m:mr>
                </m:m>
              </m:oMath>
            </m:oMathPara>
          </w:p>
        </w:tc>
      </w:tr>
    </w:tbl>
    <w:p w14:paraId="3B518627">
      <w:pPr>
        <w:spacing w:after="40"/>
        <w:rPr>
          <w:rFonts w:hint="eastAsia" w:ascii="华文楷体" w:hAnsi="华文楷体" w:eastAsia="华文楷体" w:cs="华文楷体"/>
        </w:rPr>
      </w:pPr>
    </w:p>
    <w:p w14:paraId="02E7FD20">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槽底处取</w:t>
      </w:r>
      <m:oMath>
        <m:r>
          <m:rPr/>
          <w:rPr>
            <w:rFonts w:hint="default" w:ascii="Cambria Math" w:hAnsi="Cambria Math" w:eastAsia="华文楷体"/>
            <w:sz w:val="22"/>
          </w:rPr>
          <m:t>ρ=b、φ=0</m:t>
        </m:r>
      </m:oMath>
      <w:r>
        <w:rPr>
          <w:rFonts w:hint="eastAsia" w:ascii="华文楷体" w:hAnsi="华文楷体" w:eastAsia="华文楷体" w:cs="华文楷体"/>
          <w:b w:val="0"/>
          <w:sz w:val="22"/>
        </w:rPr>
        <w:t>，径向切应力分量为零，环向切应力达到极值。</w:t>
      </w:r>
    </w:p>
    <w:tbl>
      <w:tblPr>
        <w:tblStyle w:val="32"/>
        <w:tblW w:w="0" w:type="auto"/>
        <w:jc w:val="center"/>
        <w:tblLayout w:type="autofit"/>
        <w:tblCellMar>
          <w:top w:w="0" w:type="dxa"/>
          <w:left w:w="108" w:type="dxa"/>
          <w:bottom w:w="0" w:type="dxa"/>
          <w:right w:w="108" w:type="dxa"/>
        </w:tblCellMar>
      </w:tblPr>
      <w:tblGrid>
        <w:gridCol w:w="10256"/>
      </w:tblGrid>
      <w:tr w14:paraId="1212BAF2">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0C3D1D40">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槽底最大切应力</w:t>
            </w:r>
          </w:p>
          <w:p w14:paraId="2FF74080">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zρ</m:t>
                          </m:r>
                          <m:ctrlPr>
                            <w:rPr>
                              <w:rFonts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=0</m:t>
                      </m:r>
                      <m:ctrlPr>
                        <w:rPr>
                          <w:rFonts w:hint="default" w:ascii="Cambria Math" w:hAnsi="Cambria Math" w:eastAsia="华文楷体"/>
                          <w:sz w:val="18"/>
                        </w:rPr>
                      </m:ctrlPr>
                    </m:e>
                  </m:mr>
                  <m:mr>
                    <m:e>
                      <m:r>
                        <m:rPr/>
                        <w:rPr>
                          <w:rFonts w:hint="default" w:ascii="Cambria Math" w:hAnsi="Cambria Math" w:eastAsia="华文楷体"/>
                          <w:sz w:val="18"/>
                        </w:rPr>
                        <m:t>ta</m:t>
                      </m:r>
                      <m:sSub>
                        <m:sSubPr>
                          <m:ctrlPr>
                            <w:rPr>
                              <w:rFonts w:hint="default" w:ascii="Cambria Math" w:hAnsi="Cambria Math" w:eastAsia="华文楷体"/>
                              <w:sz w:val="18"/>
                            </w:rPr>
                          </m:ctrlPr>
                        </m:sSubPr>
                        <m:e>
                          <m:r>
                            <m:rPr/>
                            <w:rPr>
                              <w:rFonts w:hint="default" w:ascii="Cambria Math" w:hAnsi="Cambria Math" w:eastAsia="华文楷体"/>
                              <w:sz w:val="18"/>
                            </w:rPr>
                            <m:t>u</m:t>
                          </m:r>
                          <m:ctrlPr>
                            <w:rPr>
                              <w:rFonts w:ascii="Cambria Math" w:hAnsi="Cambria Math" w:eastAsia="华文楷体"/>
                              <w:sz w:val="18"/>
                            </w:rPr>
                          </m:ctrlPr>
                        </m:e>
                        <m:sub>
                          <m:r>
                            <m:rPr/>
                            <w:rPr>
                              <w:rFonts w:hint="default" w:ascii="Cambria Math" w:hAnsi="Cambria Math" w:eastAsia="华文楷体"/>
                              <w:sz w:val="18"/>
                            </w:rPr>
                            <m:t>zφ</m:t>
                          </m:r>
                          <m:ctrlPr>
                            <w:rPr>
                              <w:rFonts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=−αG(2a−b)</m:t>
                      </m:r>
                      <m:ctrlPr>
                        <w:rPr>
                          <w:rFonts w:hint="default" w:ascii="Cambria Math" w:hAnsi="Cambria Math" w:eastAsia="华文楷体"/>
                          <w:sz w:val="18"/>
                        </w:rPr>
                      </m:ctrlPr>
                    </m:e>
                  </m:mr>
                  <m:mr>
                    <m:e>
                      <m:d>
                        <m:dPr>
                          <m:begChr m:val="|"/>
                          <m:endChr m:val="|"/>
                          <m:ctrlPr>
                            <w:rPr>
                              <w:rFonts w:hint="default" w:ascii="Cambria Math" w:hAnsi="Cambria Math" w:eastAsia="华文楷体"/>
                              <w:sz w:val="18"/>
                            </w:rPr>
                          </m:ctrlPr>
                        </m:dPr>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func>
                                <m:funcPr>
                                  <m:ctrlPr>
                                    <w:rPr>
                                      <w:rFonts w:hint="default" w:ascii="Cambria Math" w:hAnsi="Cambria Math" w:eastAsia="华文楷体"/>
                                      <w:sz w:val="18"/>
                                    </w:rPr>
                                  </m:ctrlPr>
                                </m:funcPr>
                                <m:fName>
                                  <m:limLow>
                                    <m:limLowPr>
                                      <m:ctrlPr>
                                        <w:rPr>
                                          <w:rFonts w:hint="default" w:ascii="Cambria Math" w:hAnsi="Cambria Math" w:eastAsia="华文楷体"/>
                                          <w:sz w:val="18"/>
                                        </w:rPr>
                                      </m:ctrlPr>
                                    </m:limLowPr>
                                    <m:e>
                                      <m:r>
                                        <m:rPr>
                                          <m:sty m:val="p"/>
                                        </m:rPr>
                                        <w:rPr>
                                          <w:rFonts w:hint="default" w:ascii="Cambria Math" w:hAnsi="Cambria Math" w:eastAsia="华文楷体"/>
                                          <w:sz w:val="18"/>
                                        </w:rPr>
                                        <m:t>max</m:t>
                                      </m:r>
                                      <m:ctrlPr>
                                        <w:rPr>
                                          <w:rFonts w:ascii="Cambria Math" w:hAnsi="Cambria Math" w:eastAsia="华文楷体"/>
                                          <w:sz w:val="18"/>
                                        </w:rPr>
                                      </m:ctrlPr>
                                    </m:e>
                                    <m:lim>
                                      <m:r>
                                        <m:rPr>
                                          <m:sty m:val="p"/>
                                        </m:rPr>
                                        <w:rPr>
                                          <w:rFonts w:hint="default" w:ascii="Cambria Math" w:hAnsi="Cambria Math" w:eastAsia="华文楷体"/>
                                          <w:sz w:val="18"/>
                                          <w:lang w:val="en-US" w:eastAsia="zh-CN"/>
                                        </w:rPr>
                                        <m:t xml:space="preserve"> </m:t>
                                      </m:r>
                                      <m:ctrlPr>
                                        <w:rPr>
                                          <w:rFonts w:ascii="Cambria Math" w:hAnsi="Cambria Math" w:eastAsia="华文楷体"/>
                                          <w:sz w:val="18"/>
                                        </w:rPr>
                                      </m:ctrlPr>
                                    </m:lim>
                                  </m:limLow>
                                  <m:ctrlPr>
                                    <w:rPr>
                                      <w:rFonts w:hint="default" w:ascii="Cambria Math" w:hAnsi="Cambria Math" w:eastAsia="华文楷体"/>
                                      <w:sz w:val="18"/>
                                    </w:rPr>
                                  </m:ctrlPr>
                                </m:fName>
                                <m:e>
                                  <m:r>
                                    <m:rPr>
                                      <m:sty m:val="p"/>
                                    </m:rPr>
                                    <w:rPr>
                                      <w:rFonts w:hint="default" w:ascii="Cambria Math" w:hAnsi="Cambria Math" w:eastAsia="华文楷体"/>
                                      <w:sz w:val="18"/>
                                      <w:lang w:val="en-US" w:eastAsia="zh-CN"/>
                                    </w:rPr>
                                    <m:t xml:space="preserve"> </m:t>
                                  </m:r>
                                  <m:ctrlPr>
                                    <w:rPr>
                                      <w:rFonts w:hint="default" w:ascii="Cambria Math" w:hAnsi="Cambria Math" w:eastAsia="华文楷体"/>
                                      <w:sz w:val="18"/>
                                    </w:rPr>
                                  </m:ctrlPr>
                                </m:e>
                              </m:func>
                              <m:ctrlPr>
                                <w:rPr>
                                  <w:rFonts w:hint="default" w:ascii="Cambria Math" w:hAnsi="Cambria Math" w:eastAsia="华文楷体"/>
                                  <w:sz w:val="18"/>
                                </w:rPr>
                              </m:ctrlPr>
                            </m:sub>
                          </m:sSub>
                          <m:ctrlPr>
                            <w:rPr>
                              <w:rFonts w:hint="default" w:ascii="Cambria Math" w:hAnsi="Cambria Math" w:eastAsia="华文楷体"/>
                              <w:sz w:val="18"/>
                            </w:rPr>
                          </m:ctrlPr>
                        </m:e>
                      </m:d>
                      <m:ctrlPr>
                        <w:rPr>
                          <w:rFonts w:hint="default" w:ascii="Cambria Math" w:hAnsi="Cambria Math" w:eastAsia="华文楷体"/>
                          <w:sz w:val="18"/>
                        </w:rPr>
                      </m:ctrlPr>
                    </m:e>
                    <m:e>
                      <m:r>
                        <m:rPr/>
                        <w:rPr>
                          <w:rFonts w:hint="default" w:ascii="Cambria Math" w:hAnsi="Cambria Math" w:eastAsia="华文楷体"/>
                          <w:sz w:val="18"/>
                        </w:rPr>
                        <m:t>=αG(2a−b)</m:t>
                      </m:r>
                      <m:ctrlPr>
                        <w:rPr>
                          <w:rFonts w:hint="default" w:ascii="Cambria Math" w:hAnsi="Cambria Math" w:eastAsia="华文楷体"/>
                          <w:sz w:val="18"/>
                        </w:rPr>
                      </m:ctrlPr>
                    </m:e>
                  </m:mr>
                </m:m>
              </m:oMath>
            </m:oMathPara>
          </w:p>
        </w:tc>
      </w:tr>
    </w:tbl>
    <w:p w14:paraId="0BC3E4A9">
      <w:pPr>
        <w:spacing w:after="40"/>
        <w:rPr>
          <w:rFonts w:hint="eastAsia" w:ascii="华文楷体" w:hAnsi="华文楷体" w:eastAsia="华文楷体" w:cs="华文楷体"/>
        </w:rPr>
      </w:pPr>
    </w:p>
    <w:p w14:paraId="5045FF65">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若槽半径 b 远小于圆轴半径 a，则</w:t>
      </w:r>
    </w:p>
    <w:tbl>
      <w:tblPr>
        <w:tblStyle w:val="32"/>
        <w:tblW w:w="0" w:type="auto"/>
        <w:jc w:val="center"/>
        <w:tblLayout w:type="autofit"/>
        <w:tblCellMar>
          <w:top w:w="0" w:type="dxa"/>
          <w:left w:w="108" w:type="dxa"/>
          <w:bottom w:w="0" w:type="dxa"/>
          <w:right w:w="108" w:type="dxa"/>
        </w:tblCellMar>
      </w:tblPr>
      <w:tblGrid>
        <w:gridCol w:w="10256"/>
      </w:tblGrid>
      <w:tr w14:paraId="42A3B752">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3182CD6F">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小槽半径近似</w:t>
            </w:r>
          </w:p>
          <w:p w14:paraId="57457941">
            <w:pPr>
              <w:spacing w:after="0" w:line="252" w:lineRule="auto"/>
              <w:ind w:left="57"/>
              <w:rPr>
                <w:rFonts w:hint="eastAsia" w:ascii="华文楷体" w:hAnsi="华文楷体" w:eastAsia="华文楷体" w:cs="华文楷体"/>
              </w:rPr>
            </w:pPr>
            <m:oMathPara>
              <m:oMath>
                <m:d>
                  <m:dPr>
                    <m:begChr m:val="|"/>
                    <m:endChr m:val="|"/>
                    <m:ctrlPr>
                      <w:rPr>
                        <w:rFonts w:hint="default" w:ascii="Cambria Math" w:hAnsi="Cambria Math" w:eastAsia="华文楷体"/>
                        <w:sz w:val="18"/>
                      </w:rPr>
                    </m:ctrlPr>
                  </m:dPr>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func>
                          <m:funcPr>
                            <m:ctrlPr>
                              <w:rPr>
                                <w:rFonts w:hint="default" w:ascii="Cambria Math" w:hAnsi="Cambria Math" w:eastAsia="华文楷体"/>
                                <w:sz w:val="18"/>
                              </w:rPr>
                            </m:ctrlPr>
                          </m:funcPr>
                          <m:fName>
                            <m:limLow>
                              <m:limLowPr>
                                <m:ctrlPr>
                                  <w:rPr>
                                    <w:rFonts w:hint="default" w:ascii="Cambria Math" w:hAnsi="Cambria Math" w:eastAsia="华文楷体"/>
                                    <w:sz w:val="18"/>
                                  </w:rPr>
                                </m:ctrlPr>
                              </m:limLowPr>
                              <m:e>
                                <m:r>
                                  <m:rPr>
                                    <m:sty m:val="p"/>
                                  </m:rPr>
                                  <w:rPr>
                                    <w:rFonts w:hint="default" w:ascii="Cambria Math" w:hAnsi="Cambria Math" w:eastAsia="华文楷体"/>
                                    <w:sz w:val="18"/>
                                  </w:rPr>
                                  <m:t>max</m:t>
                                </m:r>
                                <m:ctrlPr>
                                  <w:rPr>
                                    <w:rFonts w:ascii="Cambria Math" w:hAnsi="Cambria Math" w:eastAsia="华文楷体"/>
                                    <w:sz w:val="18"/>
                                  </w:rPr>
                                </m:ctrlPr>
                              </m:e>
                              <m:lim>
                                <m:r>
                                  <m:rPr>
                                    <m:sty m:val="p"/>
                                  </m:rPr>
                                  <w:rPr>
                                    <w:rFonts w:hint="default" w:ascii="Cambria Math" w:hAnsi="Cambria Math" w:eastAsia="华文楷体"/>
                                    <w:sz w:val="18"/>
                                    <w:lang w:val="en-US" w:eastAsia="zh-CN"/>
                                  </w:rPr>
                                  <m:t xml:space="preserve"> </m:t>
                                </m:r>
                                <m:ctrlPr>
                                  <w:rPr>
                                    <w:rFonts w:ascii="Cambria Math" w:hAnsi="Cambria Math" w:eastAsia="华文楷体"/>
                                    <w:sz w:val="18"/>
                                  </w:rPr>
                                </m:ctrlPr>
                              </m:lim>
                            </m:limLow>
                            <m:ctrlPr>
                              <w:rPr>
                                <w:rFonts w:hint="default" w:ascii="Cambria Math" w:hAnsi="Cambria Math" w:eastAsia="华文楷体"/>
                                <w:sz w:val="18"/>
                              </w:rPr>
                            </m:ctrlPr>
                          </m:fName>
                          <m:e>
                            <m:r>
                              <m:rPr>
                                <m:sty m:val="p"/>
                              </m:rPr>
                              <w:rPr>
                                <w:rFonts w:hint="default" w:ascii="Cambria Math" w:hAnsi="Cambria Math" w:eastAsia="华文楷体"/>
                                <w:sz w:val="18"/>
                                <w:lang w:val="en-US" w:eastAsia="zh-CN"/>
                              </w:rPr>
                              <m:t xml:space="preserve"> </m:t>
                            </m:r>
                            <m:ctrlPr>
                              <w:rPr>
                                <w:rFonts w:hint="default" w:ascii="Cambria Math" w:hAnsi="Cambria Math" w:eastAsia="华文楷体"/>
                                <w:sz w:val="18"/>
                              </w:rPr>
                            </m:ctrlPr>
                          </m:e>
                        </m:func>
                        <m:ctrlPr>
                          <w:rPr>
                            <w:rFonts w:hint="default" w:ascii="Cambria Math" w:hAnsi="Cambria Math" w:eastAsia="华文楷体"/>
                            <w:sz w:val="18"/>
                          </w:rPr>
                        </m:ctrlPr>
                      </m:sub>
                    </m:sSub>
                    <m:ctrlPr>
                      <w:rPr>
                        <w:rFonts w:hint="default" w:ascii="Cambria Math" w:hAnsi="Cambria Math" w:eastAsia="华文楷体"/>
                        <w:sz w:val="18"/>
                      </w:rPr>
                    </m:ctrlPr>
                  </m:e>
                </m:d>
                <m:r>
                  <m:rPr/>
                  <w:rPr>
                    <w:rFonts w:hint="default" w:ascii="Cambria Math" w:hAnsi="Cambria Math" w:eastAsia="华文楷体"/>
                    <w:sz w:val="18"/>
                  </w:rPr>
                  <m:t>≈2αGa</m:t>
                </m:r>
              </m:oMath>
            </m:oMathPara>
          </w:p>
        </w:tc>
      </w:tr>
    </w:tbl>
    <w:p w14:paraId="310DB114">
      <w:pPr>
        <w:spacing w:after="4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256"/>
      </w:tblGrid>
      <w:tr w14:paraId="17730D78">
        <w:tblPrEx>
          <w:tblCellMar>
            <w:top w:w="0" w:type="dxa"/>
            <w:left w:w="108" w:type="dxa"/>
            <w:bottom w:w="0" w:type="dxa"/>
            <w:right w:w="108" w:type="dxa"/>
          </w:tblCellMar>
        </w:tblPrEx>
        <w:trPr>
          <w:jc w:val="center"/>
        </w:trPr>
        <w:tc>
          <w:tcPr>
            <w:tcW w:w="10256" w:type="dxa"/>
            <w:tcBorders>
              <w:top w:val="single" w:color="F7DC6F" w:sz="8" w:space="0"/>
              <w:left w:val="single" w:color="F7DC6F" w:sz="8" w:space="0"/>
              <w:bottom w:val="single" w:color="F7DC6F" w:sz="8" w:space="0"/>
              <w:right w:val="single" w:color="F7DC6F" w:sz="8" w:space="0"/>
            </w:tcBorders>
            <w:shd w:val="clear" w:color="auto" w:fill="FFF9E6"/>
            <w:tcMar>
              <w:top w:w="110" w:type="dxa"/>
              <w:left w:w="170" w:type="dxa"/>
              <w:bottom w:w="110" w:type="dxa"/>
              <w:right w:w="170" w:type="dxa"/>
            </w:tcMar>
          </w:tcPr>
          <w:p w14:paraId="418877B0">
            <w:pPr>
              <w:spacing w:after="60"/>
              <w:rPr>
                <w:rFonts w:hint="eastAsia" w:ascii="华文楷体" w:hAnsi="华文楷体" w:eastAsia="华文楷体" w:cs="华文楷体"/>
              </w:rPr>
            </w:pPr>
            <w:r>
              <w:rPr>
                <w:rFonts w:hint="eastAsia" w:ascii="华文楷体" w:hAnsi="华文楷体" w:eastAsia="华文楷体" w:cs="华文楷体"/>
                <w:b/>
                <w:color w:val="28734B"/>
                <w:sz w:val="21"/>
              </w:rPr>
              <w:t>物理含义</w:t>
            </w:r>
          </w:p>
          <w:p w14:paraId="424AF0EE">
            <w:pPr>
              <w:spacing w:after="40" w:line="269" w:lineRule="auto"/>
              <w:rPr>
                <w:rFonts w:hint="eastAsia" w:ascii="华文楷体" w:hAnsi="华文楷体" w:eastAsia="华文楷体" w:cs="华文楷体"/>
              </w:rPr>
            </w:pPr>
            <w:r>
              <w:rPr>
                <w:rFonts w:hint="eastAsia" w:ascii="华文楷体" w:hAnsi="华文楷体" w:eastAsia="华文楷体" w:cs="华文楷体"/>
                <w:color w:val="1B2631"/>
                <w:sz w:val="21"/>
              </w:rPr>
              <w:t>无槽圆轴边界处的名义切应力与</w:t>
            </w:r>
            <m:oMath>
              <m:r>
                <m:rPr/>
                <w:rPr>
                  <w:rFonts w:hint="default" w:ascii="Cambria Math" w:hAnsi="Cambria Math" w:eastAsia="华文楷体"/>
                  <w:sz w:val="21"/>
                </w:rPr>
                <m:t>αGa</m:t>
              </m:r>
            </m:oMath>
            <w:r>
              <w:rPr>
                <w:rFonts w:hint="eastAsia" w:ascii="华文楷体" w:hAnsi="华文楷体" w:eastAsia="华文楷体" w:cs="华文楷体"/>
                <w:color w:val="1B2631"/>
                <w:sz w:val="21"/>
              </w:rPr>
              <w:t>同量级，而半圆槽底给出约 2αGa 的最大切应力，说明槽底存在明显的应力集中。</w:t>
            </w:r>
          </w:p>
        </w:tc>
      </w:tr>
    </w:tbl>
    <w:p w14:paraId="6AED72A3">
      <w:pPr>
        <w:spacing w:after="20"/>
        <w:rPr>
          <w:rFonts w:hint="eastAsia" w:ascii="华文楷体" w:hAnsi="华文楷体" w:eastAsia="华文楷体" w:cs="华文楷体"/>
        </w:rPr>
      </w:pPr>
    </w:p>
    <w:p w14:paraId="1A9A460B">
      <w:pPr>
        <w:pStyle w:val="3"/>
        <w:spacing w:before="160" w:after="100"/>
        <w:rPr>
          <w:rFonts w:hint="eastAsia" w:ascii="华文楷体" w:hAnsi="华文楷体" w:eastAsia="华文楷体" w:cs="华文楷体"/>
        </w:rPr>
      </w:pPr>
      <w:r>
        <w:rPr>
          <w:rFonts w:hint="eastAsia" w:ascii="华文楷体" w:hAnsi="华文楷体" w:eastAsia="华文楷体" w:cs="华文楷体"/>
          <w:b/>
          <w:color w:val="1F4E79"/>
          <w:sz w:val="34"/>
        </w:rPr>
        <w:t>9.6 厚壁圆筒的扭转</w:t>
      </w:r>
    </w:p>
    <w:p w14:paraId="5A757AC4">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厚壁圆筒属于多连通截面。与实心截面不同，内边界上的应力函数不必取零，而应为常数；外边界可取 Φ=0。PPT 通过选取轴对称应力函数得到厚壁圆筒的闭式解。</w:t>
      </w:r>
    </w:p>
    <w:p w14:paraId="3AFB54F9">
      <w:pPr>
        <w:pStyle w:val="4"/>
        <w:spacing w:before="100" w:after="100"/>
        <w:rPr>
          <w:rFonts w:hint="eastAsia" w:ascii="华文楷体" w:hAnsi="华文楷体" w:eastAsia="华文楷体" w:cs="华文楷体"/>
        </w:rPr>
      </w:pPr>
      <w:r>
        <w:rPr>
          <w:rFonts w:hint="eastAsia" w:ascii="华文楷体" w:hAnsi="华文楷体" w:eastAsia="华文楷体" w:cs="华文楷体"/>
          <w:b/>
          <w:color w:val="2F6F73"/>
          <w:sz w:val="27"/>
        </w:rPr>
        <w:t>9.6.1 应力函数与边界条件</w:t>
      </w:r>
    </w:p>
    <w:p w14:paraId="0651DCF1">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 xml:space="preserve">设内半径为 a，外半径为 b。由于问题具有轴对称性，应力函数只与 ρ 有关。为保证外边界 </w:t>
      </w:r>
      <m:oMath>
        <m:r>
          <m:rPr/>
          <w:rPr>
            <w:rFonts w:hint="default" w:ascii="Cambria Math" w:hAnsi="Cambria Math" w:eastAsia="华文楷体"/>
            <w:sz w:val="22"/>
          </w:rPr>
          <m:t>ρ=b</m:t>
        </m:r>
      </m:oMath>
      <w:r>
        <w:rPr>
          <w:rFonts w:hint="eastAsia" w:ascii="华文楷体" w:hAnsi="华文楷体" w:eastAsia="华文楷体" w:cs="华文楷体"/>
          <w:b w:val="0"/>
          <w:sz w:val="22"/>
        </w:rPr>
        <w:t xml:space="preserve"> 上 </w:t>
      </w:r>
      <m:oMath>
        <m:r>
          <m:rPr/>
          <w:rPr>
            <w:rFonts w:hint="default" w:ascii="Cambria Math" w:hAnsi="Cambria Math" w:eastAsia="华文楷体"/>
            <w:sz w:val="22"/>
          </w:rPr>
          <m:t>Φ=0</m:t>
        </m:r>
      </m:oMath>
      <w:r>
        <w:rPr>
          <w:rFonts w:hint="eastAsia" w:ascii="华文楷体" w:hAnsi="华文楷体" w:eastAsia="华文楷体" w:cs="华文楷体"/>
          <w:b w:val="0"/>
          <w:sz w:val="22"/>
        </w:rPr>
        <w:t>，可设</w:t>
      </w:r>
    </w:p>
    <w:tbl>
      <w:tblPr>
        <w:tblStyle w:val="32"/>
        <w:tblW w:w="0" w:type="auto"/>
        <w:jc w:val="center"/>
        <w:tblLayout w:type="autofit"/>
        <w:tblCellMar>
          <w:top w:w="0" w:type="dxa"/>
          <w:left w:w="108" w:type="dxa"/>
          <w:bottom w:w="0" w:type="dxa"/>
          <w:right w:w="108" w:type="dxa"/>
        </w:tblCellMar>
      </w:tblPr>
      <w:tblGrid>
        <w:gridCol w:w="10256"/>
      </w:tblGrid>
      <w:tr w14:paraId="0409B1AA">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75DE236E">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厚壁圆筒试函数</w:t>
            </w:r>
          </w:p>
          <w:p w14:paraId="67FC28CA">
            <w:pPr>
              <w:spacing w:after="0" w:line="252" w:lineRule="auto"/>
              <w:ind w:left="57"/>
              <w:rPr>
                <w:rFonts w:hint="eastAsia" w:ascii="华文楷体" w:hAnsi="华文楷体" w:eastAsia="华文楷体" w:cs="华文楷体"/>
              </w:rPr>
            </w:pPr>
            <m:oMathPara>
              <m:oMath>
                <m:r>
                  <m:rPr/>
                  <w:rPr>
                    <w:rFonts w:hint="default" w:ascii="Cambria Math" w:hAnsi="Cambria Math" w:eastAsia="华文楷体"/>
                    <w:sz w:val="18"/>
                  </w:rPr>
                  <m:t>Φ=B</m:t>
                </m:r>
                <m:d>
                  <m:dPr>
                    <m:ctrlPr>
                      <w:rPr>
                        <w:rFonts w:hint="default" w:ascii="Cambria Math" w:hAnsi="Cambria Math" w:eastAsia="华文楷体"/>
                        <w:sz w:val="18"/>
                      </w:rPr>
                    </m:ctrlPr>
                  </m:dPr>
                  <m:e>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e>
                </m:d>
              </m:oMath>
            </m:oMathPara>
          </w:p>
        </w:tc>
      </w:tr>
    </w:tbl>
    <w:p w14:paraId="5F05AFBF">
      <w:pPr>
        <w:spacing w:after="40"/>
        <w:rPr>
          <w:rFonts w:hint="eastAsia" w:ascii="华文楷体" w:hAnsi="华文楷体" w:eastAsia="华文楷体" w:cs="华文楷体"/>
        </w:rPr>
      </w:pPr>
    </w:p>
    <w:p w14:paraId="1AD9B9E5">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代入</w:t>
      </w:r>
      <m:oMath>
        <m:r>
          <m:rPr/>
          <w:rPr>
            <w:rFonts w:hint="default" w:ascii="Cambria Math" w:hAnsi="Cambria Math" w:eastAsia="华文楷体"/>
            <w:sz w:val="22"/>
          </w:rPr>
          <m:t>∇²Φ=−2</m:t>
        </m:r>
      </m:oMath>
      <w:r>
        <w:rPr>
          <w:rFonts w:hint="eastAsia" w:ascii="华文楷体" w:hAnsi="华文楷体" w:eastAsia="华文楷体" w:cs="华文楷体"/>
          <w:b w:val="0"/>
          <w:sz w:val="22"/>
        </w:rPr>
        <w:t xml:space="preserve">，得 </w:t>
      </w:r>
      <m:oMath>
        <m:r>
          <m:rPr/>
          <w:rPr>
            <w:rFonts w:hint="default" w:ascii="Cambria Math" w:hAnsi="Cambria Math" w:eastAsia="华文楷体"/>
            <w:sz w:val="22"/>
          </w:rPr>
          <m:t>B=−1/2</m:t>
        </m:r>
      </m:oMath>
      <w:r>
        <w:rPr>
          <w:rFonts w:hint="eastAsia" w:ascii="华文楷体" w:hAnsi="华文楷体" w:eastAsia="华文楷体" w:cs="华文楷体"/>
          <w:b w:val="0"/>
          <w:sz w:val="22"/>
        </w:rPr>
        <w:t>，因此</w:t>
      </w:r>
    </w:p>
    <w:tbl>
      <w:tblPr>
        <w:tblStyle w:val="32"/>
        <w:tblW w:w="0" w:type="auto"/>
        <w:jc w:val="center"/>
        <w:tblLayout w:type="autofit"/>
        <w:tblCellMar>
          <w:top w:w="0" w:type="dxa"/>
          <w:left w:w="108" w:type="dxa"/>
          <w:bottom w:w="0" w:type="dxa"/>
          <w:right w:w="108" w:type="dxa"/>
        </w:tblCellMar>
      </w:tblPr>
      <w:tblGrid>
        <w:gridCol w:w="10256"/>
      </w:tblGrid>
      <w:tr w14:paraId="38BAB1E9">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064B2D3D">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厚壁圆筒应力函数</w:t>
            </w:r>
          </w:p>
          <w:p w14:paraId="76370AE2">
            <w:pPr>
              <w:spacing w:after="0" w:line="252" w:lineRule="auto"/>
              <w:ind w:left="57"/>
              <w:rPr>
                <w:rFonts w:hint="eastAsia" w:ascii="华文楷体" w:hAnsi="华文楷体" w:eastAsia="华文楷体" w:cs="华文楷体"/>
              </w:rPr>
            </w:pPr>
            <m:oMathPara>
              <m:oMath>
                <m:r>
                  <m:rPr/>
                  <w:rPr>
                    <w:rFonts w:hint="default" w:ascii="Cambria Math" w:hAnsi="Cambria Math" w:eastAsia="华文楷体"/>
                    <w:sz w:val="18"/>
                  </w:rPr>
                  <m:t>Φ=</m:t>
                </m:r>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m:t>
                    </m:r>
                    <m:ctrlPr>
                      <w:rPr>
                        <w:rFonts w:ascii="Cambria Math" w:hAnsi="Cambria Math" w:eastAsia="华文楷体"/>
                        <w:sz w:val="18"/>
                      </w:rPr>
                    </m:ctrlPr>
                  </m:den>
                </m:f>
                <m:d>
                  <m:dPr>
                    <m:ctrlPr>
                      <w:rPr>
                        <w:rFonts w:hint="default" w:ascii="Cambria Math" w:hAnsi="Cambria Math" w:eastAsia="华文楷体"/>
                        <w:sz w:val="18"/>
                      </w:rPr>
                    </m:ctrlPr>
                  </m:dPr>
                  <m:e>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ρ</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e>
                </m:d>
              </m:oMath>
            </m:oMathPara>
          </w:p>
        </w:tc>
      </w:tr>
    </w:tbl>
    <w:p w14:paraId="178B8EB4">
      <w:pPr>
        <w:spacing w:after="40"/>
        <w:rPr>
          <w:rFonts w:hint="eastAsia" w:ascii="华文楷体" w:hAnsi="华文楷体" w:eastAsia="华文楷体" w:cs="华文楷体"/>
        </w:rPr>
      </w:pPr>
    </w:p>
    <w:p w14:paraId="3AC9DEDE">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 xml:space="preserve">内边界 </w:t>
      </w:r>
      <m:oMath>
        <m:r>
          <m:rPr/>
          <w:rPr>
            <w:rFonts w:hint="default" w:ascii="Cambria Math" w:hAnsi="Cambria Math" w:eastAsia="华文楷体"/>
            <w:sz w:val="22"/>
          </w:rPr>
          <m:t>ρ=a</m:t>
        </m:r>
      </m:oMath>
      <w:r>
        <w:rPr>
          <w:rFonts w:hint="eastAsia" w:ascii="华文楷体" w:hAnsi="华文楷体" w:eastAsia="华文楷体" w:cs="华文楷体"/>
          <w:b w:val="0"/>
          <w:sz w:val="22"/>
        </w:rPr>
        <w:t xml:space="preserve"> 上的</w:t>
      </w:r>
      <m:oMath>
        <m:r>
          <m:rPr/>
          <w:rPr>
            <w:rFonts w:hint="default" w:ascii="Cambria Math" w:hAnsi="Cambria Math" w:eastAsia="华文楷体"/>
            <w:sz w:val="22"/>
          </w:rPr>
          <m:t>Φ</m:t>
        </m:r>
      </m:oMath>
      <w:r>
        <w:rPr>
          <w:rFonts w:hint="eastAsia" w:ascii="华文楷体" w:hAnsi="华文楷体" w:eastAsia="华文楷体" w:cs="华文楷体"/>
          <w:b w:val="0"/>
          <w:sz w:val="22"/>
        </w:rPr>
        <w:t xml:space="preserve"> 为常数，这符合多连通域边界条件。</w:t>
      </w:r>
    </w:p>
    <w:p w14:paraId="2B8981B5">
      <w:pPr>
        <w:pStyle w:val="4"/>
        <w:spacing w:before="100" w:after="100"/>
        <w:rPr>
          <w:rFonts w:hint="eastAsia" w:ascii="华文楷体" w:hAnsi="华文楷体" w:eastAsia="华文楷体" w:cs="华文楷体"/>
        </w:rPr>
      </w:pPr>
      <w:r>
        <w:rPr>
          <w:rFonts w:hint="eastAsia" w:ascii="华文楷体" w:hAnsi="华文楷体" w:eastAsia="华文楷体" w:cs="华文楷体"/>
          <w:b/>
          <w:color w:val="2F6F73"/>
          <w:sz w:val="27"/>
        </w:rPr>
        <w:t>9.6.2 抗扭刚度与单位长度扭转角</w:t>
      </w:r>
    </w:p>
    <w:p w14:paraId="7E86B2FB">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对环形多连通截面，计算得到</w:t>
      </w:r>
    </w:p>
    <w:tbl>
      <w:tblPr>
        <w:tblStyle w:val="32"/>
        <w:tblW w:w="0" w:type="auto"/>
        <w:jc w:val="center"/>
        <w:tblLayout w:type="autofit"/>
        <w:tblCellMar>
          <w:top w:w="0" w:type="dxa"/>
          <w:left w:w="108" w:type="dxa"/>
          <w:bottom w:w="0" w:type="dxa"/>
          <w:right w:w="108" w:type="dxa"/>
        </w:tblCellMar>
      </w:tblPr>
      <w:tblGrid>
        <w:gridCol w:w="10256"/>
      </w:tblGrid>
      <w:tr w14:paraId="7AACD0C4">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74BA2054">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环形截面的几何扭转常数</w:t>
            </w:r>
          </w:p>
          <w:p w14:paraId="2F677D96">
            <w:pPr>
              <w:spacing w:after="0" w:line="252" w:lineRule="auto"/>
              <w:ind w:left="57"/>
              <w:rPr>
                <w:rFonts w:hint="eastAsia" w:ascii="华文楷体" w:hAnsi="华文楷体" w:eastAsia="华文楷体" w:cs="华文楷体"/>
              </w:rPr>
            </w:pPr>
            <m:oMathPara>
              <m:oMath>
                <m:r>
                  <m:rPr/>
                  <w:rPr>
                    <w:rFonts w:hint="default" w:ascii="Cambria Math" w:hAnsi="Cambria Math" w:eastAsia="华文楷体"/>
                    <w:sz w:val="18"/>
                  </w:rPr>
                  <m:t>D=</m:t>
                </m:r>
                <m:f>
                  <m:fPr>
                    <m:ctrlPr>
                      <w:rPr>
                        <w:rFonts w:hint="default" w:ascii="Cambria Math" w:hAnsi="Cambria Math" w:eastAsia="华文楷体"/>
                        <w:sz w:val="18"/>
                      </w:rPr>
                    </m:ctrlPr>
                  </m:fPr>
                  <m:num>
                    <m:r>
                      <m:rPr/>
                      <w:rPr>
                        <w:rFonts w:hint="default" w:ascii="Cambria Math" w:hAnsi="Cambria Math" w:eastAsia="华文楷体"/>
                        <w:sz w:val="18"/>
                      </w:rPr>
                      <m:t>π</m:t>
                    </m:r>
                    <m:ctrlPr>
                      <w:rPr>
                        <w:rFonts w:ascii="Cambria Math" w:hAnsi="Cambria Math" w:eastAsia="华文楷体"/>
                        <w:sz w:val="18"/>
                      </w:rPr>
                    </m:ctrlPr>
                  </m:num>
                  <m:den>
                    <m:r>
                      <m:rPr/>
                      <w:rPr>
                        <w:rFonts w:hint="default" w:ascii="Cambria Math" w:hAnsi="Cambria Math" w:eastAsia="华文楷体"/>
                        <w:sz w:val="18"/>
                      </w:rPr>
                      <m:t>2</m:t>
                    </m:r>
                    <m:ctrlPr>
                      <w:rPr>
                        <w:rFonts w:ascii="Cambria Math" w:hAnsi="Cambria Math" w:eastAsia="华文楷体"/>
                        <w:sz w:val="18"/>
                      </w:rPr>
                    </m:ctrlPr>
                  </m:den>
                </m:f>
                <m:d>
                  <m:dPr>
                    <m:ctrlPr>
                      <w:rPr>
                        <w:rFonts w:hint="default" w:ascii="Cambria Math" w:hAnsi="Cambria Math" w:eastAsia="华文楷体"/>
                        <w:sz w:val="18"/>
                      </w:rPr>
                    </m:ctrlPr>
                  </m:dPr>
                  <m:e>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ctrlPr>
                      <w:rPr>
                        <w:rFonts w:hint="default" w:ascii="Cambria Math" w:hAnsi="Cambria Math" w:eastAsia="华文楷体"/>
                        <w:sz w:val="18"/>
                      </w:rPr>
                    </m:ctrlPr>
                  </m:e>
                </m:d>
              </m:oMath>
            </m:oMathPara>
          </w:p>
        </w:tc>
      </w:tr>
    </w:tbl>
    <w:p w14:paraId="0159B5F0">
      <w:pPr>
        <w:spacing w:after="4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256"/>
      </w:tblGrid>
      <w:tr w14:paraId="3D4B980A">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3EB368E5">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单位长度扭转角</w:t>
            </w:r>
          </w:p>
          <w:p w14:paraId="73C9495E">
            <w:pPr>
              <w:spacing w:after="0" w:line="252" w:lineRule="auto"/>
              <w:ind w:left="57"/>
              <w:rPr>
                <w:rFonts w:hint="eastAsia" w:ascii="华文楷体" w:hAnsi="华文楷体" w:eastAsia="华文楷体" w:cs="华文楷体"/>
              </w:rPr>
            </w:pPr>
            <m:oMathPara>
              <m:oMath>
                <m:r>
                  <m:rPr/>
                  <w:rPr>
                    <w:rFonts w:hint="default" w:ascii="Cambria Math" w:hAnsi="Cambria Math" w:eastAsia="华文楷体"/>
                    <w:sz w:val="18"/>
                  </w:rPr>
                  <m:t>α=</m:t>
                </m:r>
                <m:f>
                  <m:fPr>
                    <m:ctrlPr>
                      <w:rPr>
                        <w:rFonts w:hint="default" w:ascii="Cambria Math" w:hAnsi="Cambria Math" w:eastAsia="华文楷体"/>
                        <w:sz w:val="18"/>
                      </w:rPr>
                    </m:ctrlPr>
                  </m:fPr>
                  <m:num>
                    <m:r>
                      <m:rPr/>
                      <w:rPr>
                        <w:rFonts w:hint="default" w:ascii="Cambria Math" w:hAnsi="Cambria Math" w:eastAsia="华文楷体"/>
                        <w:sz w:val="18"/>
                      </w:rPr>
                      <m:t>M</m:t>
                    </m:r>
                    <m:ctrlPr>
                      <w:rPr>
                        <w:rFonts w:ascii="Cambria Math" w:hAnsi="Cambria Math" w:eastAsia="华文楷体"/>
                        <w:sz w:val="18"/>
                      </w:rPr>
                    </m:ctrlPr>
                  </m:num>
                  <m:den>
                    <m:r>
                      <m:rPr/>
                      <w:rPr>
                        <w:rFonts w:hint="default" w:ascii="Cambria Math" w:hAnsi="Cambria Math" w:eastAsia="华文楷体"/>
                        <w:sz w:val="18"/>
                      </w:rPr>
                      <m:t>GD</m:t>
                    </m:r>
                    <m:ctrlPr>
                      <w:rPr>
                        <w:rFonts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2M</m:t>
                    </m:r>
                    <m:ctrlPr>
                      <w:rPr>
                        <w:rFonts w:ascii="Cambria Math" w:hAnsi="Cambria Math" w:eastAsia="华文楷体"/>
                        <w:sz w:val="18"/>
                      </w:rPr>
                    </m:ctrlPr>
                  </m:num>
                  <m:den>
                    <m:r>
                      <m:rPr/>
                      <w:rPr>
                        <w:rFonts w:hint="default" w:ascii="Cambria Math" w:hAnsi="Cambria Math" w:eastAsia="华文楷体"/>
                        <w:sz w:val="18"/>
                      </w:rPr>
                      <m:t>πG</m:t>
                    </m:r>
                    <m:d>
                      <m:dPr>
                        <m:ctrlPr>
                          <w:rPr>
                            <w:rFonts w:hint="default" w:ascii="Cambria Math" w:hAnsi="Cambria Math" w:eastAsia="华文楷体"/>
                            <w:sz w:val="18"/>
                          </w:rPr>
                        </m:ctrlPr>
                      </m:dPr>
                      <m:e>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ctrlPr>
                          <w:rPr>
                            <w:rFonts w:hint="default" w:ascii="Cambria Math" w:hAnsi="Cambria Math" w:eastAsia="华文楷体"/>
                            <w:sz w:val="18"/>
                          </w:rPr>
                        </m:ctrlPr>
                      </m:e>
                    </m:d>
                    <m:ctrlPr>
                      <w:rPr>
                        <w:rFonts w:hint="default" w:ascii="Cambria Math" w:hAnsi="Cambria Math" w:eastAsia="华文楷体"/>
                        <w:sz w:val="18"/>
                      </w:rPr>
                    </m:ctrlPr>
                  </m:den>
                </m:f>
              </m:oMath>
            </m:oMathPara>
          </w:p>
        </w:tc>
      </w:tr>
    </w:tbl>
    <w:p w14:paraId="62B57633">
      <w:pPr>
        <w:spacing w:after="40"/>
        <w:rPr>
          <w:rFonts w:hint="eastAsia" w:ascii="华文楷体" w:hAnsi="华文楷体" w:eastAsia="华文楷体" w:cs="华文楷体"/>
        </w:rPr>
      </w:pPr>
    </w:p>
    <w:p w14:paraId="0B5E5606">
      <w:pPr>
        <w:pStyle w:val="4"/>
        <w:spacing w:before="100" w:after="100"/>
        <w:rPr>
          <w:rFonts w:hint="eastAsia" w:ascii="华文楷体" w:hAnsi="华文楷体" w:eastAsia="华文楷体" w:cs="华文楷体"/>
        </w:rPr>
      </w:pPr>
      <w:r>
        <w:rPr>
          <w:rFonts w:hint="eastAsia" w:ascii="华文楷体" w:hAnsi="华文楷体" w:eastAsia="华文楷体" w:cs="华文楷体"/>
          <w:b/>
          <w:color w:val="2F6F73"/>
          <w:sz w:val="27"/>
        </w:rPr>
        <w:t>9.6.3 应力分布</w:t>
      </w:r>
    </w:p>
    <w:p w14:paraId="509DDEA7">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由极坐标下的应力函数关系可得</w:t>
      </w:r>
    </w:p>
    <w:tbl>
      <w:tblPr>
        <w:tblStyle w:val="32"/>
        <w:tblW w:w="0" w:type="auto"/>
        <w:jc w:val="center"/>
        <w:tblLayout w:type="autofit"/>
        <w:tblCellMar>
          <w:top w:w="0" w:type="dxa"/>
          <w:left w:w="108" w:type="dxa"/>
          <w:bottom w:w="0" w:type="dxa"/>
          <w:right w:w="108" w:type="dxa"/>
        </w:tblCellMar>
      </w:tblPr>
      <w:tblGrid>
        <w:gridCol w:w="10256"/>
      </w:tblGrid>
      <w:tr w14:paraId="6FDEADA5">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47730B7A">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厚壁圆筒极坐标切应力</w:t>
            </w:r>
          </w:p>
          <w:p w14:paraId="6B2CA046">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zρ</m:t>
                          </m:r>
                          <m:ctrlPr>
                            <w:rPr>
                              <w:rFonts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=0</m:t>
                      </m:r>
                      <m:ctrlPr>
                        <w:rPr>
                          <w:rFonts w:hint="default" w:ascii="Cambria Math" w:hAnsi="Cambria Math" w:eastAsia="华文楷体"/>
                          <w:sz w:val="18"/>
                        </w:rPr>
                      </m:ctrlPr>
                    </m:e>
                  </m:mr>
                  <m:mr>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zφ</m:t>
                          </m:r>
                          <m:ctrlPr>
                            <w:rPr>
                              <w:rFonts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=αGρ=</m:t>
                      </m:r>
                      <m:f>
                        <m:fPr>
                          <m:ctrlPr>
                            <w:rPr>
                              <w:rFonts w:hint="default" w:ascii="Cambria Math" w:hAnsi="Cambria Math" w:eastAsia="华文楷体"/>
                              <w:sz w:val="18"/>
                            </w:rPr>
                          </m:ctrlPr>
                        </m:fPr>
                        <m:num>
                          <m:r>
                            <m:rPr/>
                            <w:rPr>
                              <w:rFonts w:hint="default" w:ascii="Cambria Math" w:hAnsi="Cambria Math" w:eastAsia="华文楷体"/>
                              <w:sz w:val="18"/>
                            </w:rPr>
                            <m:t>2Mρ</m:t>
                          </m:r>
                          <m:ctrlPr>
                            <w:rPr>
                              <w:rFonts w:ascii="Cambria Math" w:hAnsi="Cambria Math" w:eastAsia="华文楷体"/>
                              <w:sz w:val="18"/>
                            </w:rPr>
                          </m:ctrlPr>
                        </m:num>
                        <m:den>
                          <m:r>
                            <m:rPr/>
                            <w:rPr>
                              <w:rFonts w:hint="default" w:ascii="Cambria Math" w:hAnsi="Cambria Math" w:eastAsia="华文楷体"/>
                              <w:sz w:val="18"/>
                            </w:rPr>
                            <m:t>π</m:t>
                          </m:r>
                          <m:d>
                            <m:dPr>
                              <m:ctrlPr>
                                <w:rPr>
                                  <w:rFonts w:hint="default" w:ascii="Cambria Math" w:hAnsi="Cambria Math" w:eastAsia="华文楷体"/>
                                  <w:sz w:val="18"/>
                                </w:rPr>
                              </m:ctrlPr>
                            </m:dPr>
                            <m:e>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ctrlPr>
                                <w:rPr>
                                  <w:rFonts w:hint="default" w:ascii="Cambria Math" w:hAnsi="Cambria Math" w:eastAsia="华文楷体"/>
                                  <w:sz w:val="18"/>
                                </w:rPr>
                              </m:ctrlPr>
                            </m:e>
                          </m:d>
                          <m:ctrlPr>
                            <w:rPr>
                              <w:rFonts w:hint="default" w:ascii="Cambria Math" w:hAnsi="Cambria Math" w:eastAsia="华文楷体"/>
                              <w:sz w:val="18"/>
                            </w:rPr>
                          </m:ctrlPr>
                        </m:den>
                      </m:f>
                      <m:ctrlPr>
                        <w:rPr>
                          <w:rFonts w:hint="default" w:ascii="Cambria Math" w:hAnsi="Cambria Math" w:eastAsia="华文楷体"/>
                          <w:sz w:val="18"/>
                        </w:rPr>
                      </m:ctrlPr>
                    </m:e>
                  </m:mr>
                </m:m>
              </m:oMath>
            </m:oMathPara>
          </w:p>
        </w:tc>
      </w:tr>
    </w:tbl>
    <w:p w14:paraId="12C84CAE">
      <w:pPr>
        <w:spacing w:after="40"/>
        <w:rPr>
          <w:rFonts w:hint="eastAsia" w:ascii="华文楷体" w:hAnsi="华文楷体" w:eastAsia="华文楷体" w:cs="华文楷体"/>
        </w:rPr>
      </w:pPr>
    </w:p>
    <w:p w14:paraId="2E8FA14A">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换成直角坐标，可写为</w:t>
      </w:r>
    </w:p>
    <w:tbl>
      <w:tblPr>
        <w:tblStyle w:val="32"/>
        <w:tblW w:w="0" w:type="auto"/>
        <w:jc w:val="center"/>
        <w:tblLayout w:type="autofit"/>
        <w:tblCellMar>
          <w:top w:w="0" w:type="dxa"/>
          <w:left w:w="108" w:type="dxa"/>
          <w:bottom w:w="0" w:type="dxa"/>
          <w:right w:w="108" w:type="dxa"/>
        </w:tblCellMar>
      </w:tblPr>
      <w:tblGrid>
        <w:gridCol w:w="10256"/>
      </w:tblGrid>
      <w:tr w14:paraId="7A92808C">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01649F3D">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厚壁圆筒直角坐标切应力</w:t>
            </w:r>
          </w:p>
          <w:p w14:paraId="4BE7322C">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zx</m:t>
                          </m:r>
                          <m:ctrlPr>
                            <w:rPr>
                              <w:rFonts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2My</m:t>
                          </m:r>
                          <m:ctrlPr>
                            <w:rPr>
                              <w:rFonts w:ascii="Cambria Math" w:hAnsi="Cambria Math" w:eastAsia="华文楷体"/>
                              <w:sz w:val="18"/>
                            </w:rPr>
                          </m:ctrlPr>
                        </m:num>
                        <m:den>
                          <m:r>
                            <m:rPr/>
                            <w:rPr>
                              <w:rFonts w:hint="default" w:ascii="Cambria Math" w:hAnsi="Cambria Math" w:eastAsia="华文楷体"/>
                              <w:sz w:val="18"/>
                            </w:rPr>
                            <m:t>π</m:t>
                          </m:r>
                          <m:d>
                            <m:dPr>
                              <m:ctrlPr>
                                <w:rPr>
                                  <w:rFonts w:hint="default" w:ascii="Cambria Math" w:hAnsi="Cambria Math" w:eastAsia="华文楷体"/>
                                  <w:sz w:val="18"/>
                                </w:rPr>
                              </m:ctrlPr>
                            </m:dPr>
                            <m:e>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ctrlPr>
                                <w:rPr>
                                  <w:rFonts w:hint="default" w:ascii="Cambria Math" w:hAnsi="Cambria Math" w:eastAsia="华文楷体"/>
                                  <w:sz w:val="18"/>
                                </w:rPr>
                              </m:ctrlPr>
                            </m:e>
                          </m:d>
                          <m:ctrlPr>
                            <w:rPr>
                              <w:rFonts w:hint="default" w:ascii="Cambria Math" w:hAnsi="Cambria Math" w:eastAsia="华文楷体"/>
                              <w:sz w:val="18"/>
                            </w:rPr>
                          </m:ctrlPr>
                        </m:den>
                      </m:f>
                      <m:ctrlPr>
                        <w:rPr>
                          <w:rFonts w:hint="default" w:ascii="Cambria Math" w:hAnsi="Cambria Math" w:eastAsia="华文楷体"/>
                          <w:sz w:val="18"/>
                        </w:rPr>
                      </m:ctrlPr>
                    </m:e>
                  </m:mr>
                  <m:mr>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hint="default" w:ascii="Cambria Math" w:hAnsi="Cambria Math" w:eastAsia="华文楷体"/>
                              <w:sz w:val="18"/>
                            </w:rPr>
                          </m:ctrlPr>
                        </m:e>
                        <m:sub>
                          <m:r>
                            <m:rPr/>
                            <w:rPr>
                              <w:rFonts w:hint="default" w:ascii="Cambria Math" w:hAnsi="Cambria Math" w:eastAsia="华文楷体"/>
                              <w:sz w:val="18"/>
                            </w:rPr>
                            <m:t>zy</m:t>
                          </m:r>
                          <m:ctrlPr>
                            <w:rPr>
                              <w:rFonts w:hint="default"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2Mx</m:t>
                          </m:r>
                          <m:ctrlPr>
                            <w:rPr>
                              <w:rFonts w:hint="default" w:ascii="Cambria Math" w:hAnsi="Cambria Math" w:eastAsia="华文楷体"/>
                              <w:sz w:val="18"/>
                            </w:rPr>
                          </m:ctrlPr>
                        </m:num>
                        <m:den>
                          <m:r>
                            <m:rPr/>
                            <w:rPr>
                              <w:rFonts w:hint="default" w:ascii="Cambria Math" w:hAnsi="Cambria Math" w:eastAsia="华文楷体"/>
                              <w:sz w:val="18"/>
                            </w:rPr>
                            <m:t>π</m:t>
                          </m:r>
                          <m:d>
                            <m:dPr>
                              <m:ctrlPr>
                                <w:rPr>
                                  <w:rFonts w:hint="default" w:ascii="Cambria Math" w:hAnsi="Cambria Math" w:eastAsia="华文楷体"/>
                                  <w:sz w:val="18"/>
                                </w:rPr>
                              </m:ctrlPr>
                            </m:dPr>
                            <m:e>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ctrlPr>
                                <w:rPr>
                                  <w:rFonts w:hint="default" w:ascii="Cambria Math" w:hAnsi="Cambria Math" w:eastAsia="华文楷体"/>
                                  <w:sz w:val="18"/>
                                </w:rPr>
                              </m:ctrlPr>
                            </m:e>
                          </m:d>
                          <m:ctrlPr>
                            <w:rPr>
                              <w:rFonts w:hint="default" w:ascii="Cambria Math" w:hAnsi="Cambria Math" w:eastAsia="华文楷体"/>
                              <w:sz w:val="18"/>
                            </w:rPr>
                          </m:ctrlPr>
                        </m:den>
                      </m:f>
                      <m:ctrlPr>
                        <w:rPr>
                          <w:rFonts w:hint="default" w:ascii="Cambria Math" w:hAnsi="Cambria Math" w:eastAsia="华文楷体"/>
                          <w:sz w:val="18"/>
                        </w:rPr>
                      </m:ctrlPr>
                    </m:e>
                  </m:mr>
                </m:m>
              </m:oMath>
            </m:oMathPara>
          </w:p>
        </w:tc>
      </w:tr>
    </w:tbl>
    <w:p w14:paraId="2E99ABBF">
      <w:pPr>
        <w:spacing w:after="40"/>
        <w:rPr>
          <w:rFonts w:hint="eastAsia" w:ascii="华文楷体" w:hAnsi="华文楷体" w:eastAsia="华文楷体" w:cs="华文楷体"/>
        </w:rPr>
      </w:pPr>
    </w:p>
    <w:p w14:paraId="46712146">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切应力随半径 ρ 线性增大，因此最大值出现在外边界 ρ=b。</w:t>
      </w:r>
    </w:p>
    <w:tbl>
      <w:tblPr>
        <w:tblStyle w:val="32"/>
        <w:tblW w:w="0" w:type="auto"/>
        <w:jc w:val="center"/>
        <w:tblLayout w:type="autofit"/>
        <w:tblCellMar>
          <w:top w:w="0" w:type="dxa"/>
          <w:left w:w="108" w:type="dxa"/>
          <w:bottom w:w="0" w:type="dxa"/>
          <w:right w:w="108" w:type="dxa"/>
        </w:tblCellMar>
      </w:tblPr>
      <w:tblGrid>
        <w:gridCol w:w="10256"/>
      </w:tblGrid>
      <w:tr w14:paraId="057B7681">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14966BCD">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厚壁圆筒最大切应力</w:t>
            </w:r>
          </w:p>
          <w:p w14:paraId="489865E7">
            <w:pPr>
              <w:spacing w:after="0" w:line="252" w:lineRule="auto"/>
              <w:ind w:left="57"/>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func>
                      <m:funcPr>
                        <m:ctrlPr>
                          <w:rPr>
                            <w:rFonts w:hint="default" w:ascii="Cambria Math" w:hAnsi="Cambria Math" w:eastAsia="华文楷体"/>
                            <w:sz w:val="18"/>
                          </w:rPr>
                        </m:ctrlPr>
                      </m:funcPr>
                      <m:fName>
                        <m:limLow>
                          <m:limLowPr>
                            <m:ctrlPr>
                              <w:rPr>
                                <w:rFonts w:hint="default" w:ascii="Cambria Math" w:hAnsi="Cambria Math" w:eastAsia="华文楷体"/>
                                <w:sz w:val="18"/>
                              </w:rPr>
                            </m:ctrlPr>
                          </m:limLowPr>
                          <m:e>
                            <m:r>
                              <m:rPr>
                                <m:sty m:val="p"/>
                              </m:rPr>
                              <w:rPr>
                                <w:rFonts w:hint="default" w:ascii="Cambria Math" w:hAnsi="Cambria Math" w:eastAsia="华文楷体"/>
                                <w:sz w:val="18"/>
                              </w:rPr>
                              <m:t>max</m:t>
                            </m:r>
                            <m:ctrlPr>
                              <w:rPr>
                                <w:rFonts w:ascii="Cambria Math" w:hAnsi="Cambria Math" w:eastAsia="华文楷体"/>
                                <w:sz w:val="18"/>
                              </w:rPr>
                            </m:ctrlPr>
                          </m:e>
                          <m:lim>
                            <m:r>
                              <m:rPr>
                                <m:sty m:val="p"/>
                              </m:rPr>
                              <w:rPr>
                                <w:rFonts w:hint="default" w:ascii="Cambria Math" w:hAnsi="Cambria Math" w:eastAsia="华文楷体"/>
                                <w:sz w:val="18"/>
                                <w:lang w:val="en-US" w:eastAsia="zh-CN"/>
                              </w:rPr>
                              <m:t xml:space="preserve"> </m:t>
                            </m:r>
                            <m:ctrlPr>
                              <w:rPr>
                                <w:rFonts w:ascii="Cambria Math" w:hAnsi="Cambria Math" w:eastAsia="华文楷体"/>
                                <w:sz w:val="18"/>
                              </w:rPr>
                            </m:ctrlPr>
                          </m:lim>
                        </m:limLow>
                        <m:ctrlPr>
                          <w:rPr>
                            <w:rFonts w:hint="default" w:ascii="Cambria Math" w:hAnsi="Cambria Math" w:eastAsia="华文楷体"/>
                            <w:sz w:val="18"/>
                          </w:rPr>
                        </m:ctrlPr>
                      </m:fName>
                      <m:e>
                        <m:r>
                          <m:rPr>
                            <m:sty m:val="p"/>
                          </m:rPr>
                          <w:rPr>
                            <w:rFonts w:hint="default" w:ascii="Cambria Math" w:hAnsi="Cambria Math" w:eastAsia="华文楷体"/>
                            <w:sz w:val="18"/>
                            <w:lang w:val="en-US" w:eastAsia="zh-CN"/>
                          </w:rPr>
                          <m:t xml:space="preserve"> </m:t>
                        </m:r>
                        <m:ctrlPr>
                          <w:rPr>
                            <w:rFonts w:hint="default" w:ascii="Cambria Math" w:hAnsi="Cambria Math" w:eastAsia="华文楷体"/>
                            <w:sz w:val="18"/>
                          </w:rPr>
                        </m:ctrlPr>
                      </m:e>
                    </m:func>
                    <m:r>
                      <m:rPr>
                        <m:sty m:val="p"/>
                      </m:rPr>
                      <w:rPr>
                        <w:rFonts w:hint="default" w:ascii="Cambria Math" w:hAnsi="Cambria Math" w:eastAsia="华文楷体"/>
                        <w:sz w:val="18"/>
                        <w:lang w:val="en-US" w:eastAsia="zh-CN"/>
                      </w:rPr>
                      <m:t xml:space="preserve"> </m:t>
                    </m:r>
                    <m:ctrlPr>
                      <w:rPr>
                        <w:rFonts w:hint="default"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2Mb</m:t>
                    </m:r>
                    <m:ctrlPr>
                      <w:rPr>
                        <w:rFonts w:hint="default" w:ascii="Cambria Math" w:hAnsi="Cambria Math" w:eastAsia="华文楷体"/>
                        <w:sz w:val="18"/>
                      </w:rPr>
                    </m:ctrlPr>
                  </m:num>
                  <m:den>
                    <m:r>
                      <m:rPr/>
                      <w:rPr>
                        <w:rFonts w:hint="default" w:ascii="Cambria Math" w:hAnsi="Cambria Math" w:eastAsia="华文楷体"/>
                        <w:sz w:val="18"/>
                      </w:rPr>
                      <m:t>π</m:t>
                    </m:r>
                    <m:d>
                      <m:dPr>
                        <m:ctrlPr>
                          <w:rPr>
                            <w:rFonts w:hint="default" w:ascii="Cambria Math" w:hAnsi="Cambria Math" w:eastAsia="华文楷体"/>
                            <w:sz w:val="18"/>
                          </w:rPr>
                        </m:ctrlPr>
                      </m:dPr>
                      <m:e>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a</m:t>
                            </m:r>
                            <m:ctrlPr>
                              <w:rPr>
                                <w:rFonts w:ascii="Cambria Math" w:hAnsi="Cambria Math" w:eastAsia="华文楷体"/>
                                <w:sz w:val="18"/>
                              </w:rPr>
                            </m:ctrlPr>
                          </m:e>
                          <m:sup>
                            <m:r>
                              <m:rPr/>
                              <w:rPr>
                                <w:rFonts w:hint="default" w:ascii="Cambria Math" w:hAnsi="Cambria Math" w:eastAsia="华文楷体"/>
                                <w:sz w:val="18"/>
                              </w:rPr>
                              <m:t>4</m:t>
                            </m:r>
                            <m:ctrlPr>
                              <w:rPr>
                                <w:rFonts w:ascii="Cambria Math" w:hAnsi="Cambria Math" w:eastAsia="华文楷体"/>
                                <w:sz w:val="18"/>
                              </w:rPr>
                            </m:ctrlPr>
                          </m:sup>
                        </m:sSup>
                        <m:ctrlPr>
                          <w:rPr>
                            <w:rFonts w:hint="default" w:ascii="Cambria Math" w:hAnsi="Cambria Math" w:eastAsia="华文楷体"/>
                            <w:sz w:val="18"/>
                          </w:rPr>
                        </m:ctrlPr>
                      </m:e>
                    </m:d>
                    <m:ctrlPr>
                      <w:rPr>
                        <w:rFonts w:hint="default" w:ascii="Cambria Math" w:hAnsi="Cambria Math" w:eastAsia="华文楷体"/>
                        <w:sz w:val="18"/>
                      </w:rPr>
                    </m:ctrlPr>
                  </m:den>
                </m:f>
              </m:oMath>
            </m:oMathPara>
          </w:p>
        </w:tc>
      </w:tr>
    </w:tbl>
    <w:p w14:paraId="32C1EC79">
      <w:pPr>
        <w:spacing w:after="4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256"/>
      </w:tblGrid>
      <w:tr w14:paraId="06591234">
        <w:tblPrEx>
          <w:tblCellMar>
            <w:top w:w="0" w:type="dxa"/>
            <w:left w:w="108" w:type="dxa"/>
            <w:bottom w:w="0" w:type="dxa"/>
            <w:right w:w="108" w:type="dxa"/>
          </w:tblCellMar>
        </w:tblPrEx>
        <w:trPr>
          <w:jc w:val="center"/>
        </w:trPr>
        <w:tc>
          <w:tcPr>
            <w:tcW w:w="10256" w:type="dxa"/>
            <w:tcBorders>
              <w:top w:val="single" w:color="A9DFBF" w:sz="8" w:space="0"/>
              <w:left w:val="single" w:color="A9DFBF" w:sz="8" w:space="0"/>
              <w:bottom w:val="single" w:color="A9DFBF" w:sz="8" w:space="0"/>
              <w:right w:val="single" w:color="A9DFBF" w:sz="8" w:space="0"/>
            </w:tcBorders>
            <w:shd w:val="clear" w:color="auto" w:fill="EEF9F3"/>
            <w:tcMar>
              <w:top w:w="110" w:type="dxa"/>
              <w:left w:w="170" w:type="dxa"/>
              <w:bottom w:w="110" w:type="dxa"/>
              <w:right w:w="170" w:type="dxa"/>
            </w:tcMar>
          </w:tcPr>
          <w:p w14:paraId="3F2E8EE9">
            <w:pPr>
              <w:spacing w:after="60"/>
              <w:rPr>
                <w:rFonts w:hint="eastAsia" w:ascii="华文楷体" w:hAnsi="华文楷体" w:eastAsia="华文楷体" w:cs="华文楷体"/>
              </w:rPr>
            </w:pPr>
            <w:r>
              <w:rPr>
                <w:rFonts w:hint="eastAsia" w:ascii="华文楷体" w:hAnsi="华文楷体" w:eastAsia="华文楷体" w:cs="华文楷体"/>
                <w:b/>
                <w:color w:val="28734B"/>
                <w:sz w:val="21"/>
              </w:rPr>
              <w:t>和圆轴材料力学公式的关系</w:t>
            </w:r>
          </w:p>
          <w:p w14:paraId="56AC679A">
            <w:pPr>
              <w:spacing w:after="40" w:line="269" w:lineRule="auto"/>
              <w:rPr>
                <w:rFonts w:hint="eastAsia" w:ascii="华文楷体" w:hAnsi="华文楷体" w:eastAsia="华文楷体" w:cs="华文楷体"/>
              </w:rPr>
            </w:pPr>
            <w:r>
              <w:rPr>
                <w:rFonts w:hint="eastAsia" w:ascii="华文楷体" w:hAnsi="华文楷体" w:eastAsia="华文楷体" w:cs="华文楷体"/>
                <w:color w:val="1B2631"/>
                <w:sz w:val="21"/>
              </w:rPr>
              <w:t>环形截面的极惯性矩为</w:t>
            </w:r>
            <m:oMath>
              <m:r>
                <m:rPr/>
                <w:rPr>
                  <w:rFonts w:hint="default" w:ascii="Cambria Math" w:hAnsi="Cambria Math" w:eastAsia="华文楷体"/>
                  <w:sz w:val="21"/>
                </w:rPr>
                <m:t>J=π(b⁴−a⁴</m:t>
              </m:r>
              <m:r>
                <m:rPr/>
                <w:rPr>
                  <w:rFonts w:hint="default" w:ascii="Cambria Math" w:hAnsi="Cambria Math" w:eastAsia="华文楷体"/>
                  <w:sz w:val="21"/>
                  <w:lang w:val="en-US" w:eastAsia="zh-CN"/>
                </w:rPr>
                <m:t xml:space="preserve"> </m:t>
              </m:r>
              <m:r>
                <m:rPr/>
                <w:rPr>
                  <w:rFonts w:hint="default" w:ascii="Cambria Math" w:hAnsi="Cambria Math" w:eastAsia="华文楷体"/>
                  <w:sz w:val="21"/>
                </w:rPr>
                <m:t>)/2</m:t>
              </m:r>
            </m:oMath>
            <w:r>
              <w:rPr>
                <w:rFonts w:hint="eastAsia" w:ascii="华文楷体" w:hAnsi="华文楷体" w:eastAsia="华文楷体" w:cs="华文楷体"/>
                <w:color w:val="1B2631"/>
                <w:sz w:val="21"/>
              </w:rPr>
              <w:t>。因此</w:t>
            </w:r>
            <m:oMath>
              <m:r>
                <m:rPr/>
                <w:rPr>
                  <w:rFonts w:hint="default" w:ascii="Cambria Math" w:hAnsi="Cambria Math" w:eastAsia="华文楷体"/>
                  <w:sz w:val="21"/>
                </w:rPr>
                <m:t>τ=Mρ/J</m:t>
              </m:r>
            </m:oMath>
            <w:r>
              <w:rPr>
                <w:rFonts w:hint="eastAsia" w:ascii="华文楷体" w:hAnsi="华文楷体" w:eastAsia="华文楷体" w:cs="华文楷体"/>
                <w:color w:val="1B2631"/>
                <w:sz w:val="21"/>
              </w:rPr>
              <w:t>，与材料力学中圆轴扭转公式形式完全一致。这里的弹性力学解说明，对于圆环截面，材料力学假设与圣维南自由扭转解是相容的。</w:t>
            </w:r>
          </w:p>
        </w:tc>
      </w:tr>
    </w:tbl>
    <w:p w14:paraId="0EFCD237">
      <w:pPr>
        <w:spacing w:after="20"/>
        <w:rPr>
          <w:rFonts w:hint="eastAsia" w:ascii="华文楷体" w:hAnsi="华文楷体" w:eastAsia="华文楷体" w:cs="华文楷体"/>
        </w:rPr>
      </w:pPr>
    </w:p>
    <w:p w14:paraId="0E5C0D3F">
      <w:pPr>
        <w:pStyle w:val="3"/>
        <w:spacing w:before="160" w:after="100"/>
        <w:rPr>
          <w:rFonts w:hint="eastAsia" w:ascii="华文楷体" w:hAnsi="华文楷体" w:eastAsia="华文楷体" w:cs="华文楷体"/>
        </w:rPr>
      </w:pPr>
      <w:r>
        <w:rPr>
          <w:rFonts w:hint="eastAsia" w:ascii="华文楷体" w:hAnsi="华文楷体" w:eastAsia="华文楷体" w:cs="华文楷体"/>
          <w:b/>
          <w:color w:val="1F4E79"/>
          <w:sz w:val="34"/>
        </w:rPr>
        <w:t>9.7 矩形截面杆的扭转</w:t>
      </w:r>
    </w:p>
    <w:p w14:paraId="2AF3C9D3">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矩形截面杆扭转时会发生明显翘曲。与圆截面不同，截面上的切应力并不按半径线性分布，角点处还会出现特殊的零应力特征。</w:t>
      </w:r>
    </w:p>
    <w:p w14:paraId="220FE743">
      <w:pPr>
        <w:pStyle w:val="4"/>
        <w:spacing w:before="100" w:after="100"/>
        <w:rPr>
          <w:rFonts w:hint="eastAsia" w:ascii="华文楷体" w:hAnsi="华文楷体" w:eastAsia="华文楷体" w:cs="华文楷体"/>
        </w:rPr>
      </w:pPr>
      <w:r>
        <w:rPr>
          <w:rFonts w:hint="eastAsia" w:ascii="华文楷体" w:hAnsi="华文楷体" w:eastAsia="华文楷体" w:cs="华文楷体"/>
          <w:b/>
          <w:color w:val="2F6F73"/>
          <w:sz w:val="27"/>
        </w:rPr>
        <w:t>9.7.1 狭长矩形截面的近似解</w:t>
      </w:r>
    </w:p>
    <w:p w14:paraId="69E91901">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 xml:space="preserve">设矩形截面尺寸为 </w:t>
      </w:r>
      <m:oMath>
        <m:r>
          <m:rPr/>
          <w:rPr>
            <w:rFonts w:hint="default" w:ascii="Cambria Math" w:hAnsi="Cambria Math" w:eastAsia="华文楷体"/>
            <w:sz w:val="22"/>
          </w:rPr>
          <m:t>a×b</m:t>
        </m:r>
      </m:oMath>
      <w:r>
        <w:rPr>
          <w:rFonts w:hint="eastAsia" w:ascii="华文楷体" w:hAnsi="华文楷体" w:eastAsia="华文楷体" w:cs="华文楷体"/>
          <w:b w:val="0"/>
          <w:sz w:val="22"/>
        </w:rPr>
        <w:t>，并取</w:t>
      </w:r>
      <m:oMath>
        <m:r>
          <m:rPr/>
          <w:rPr>
            <w:rFonts w:hint="default" w:ascii="Cambria Math" w:hAnsi="Cambria Math" w:eastAsia="华文楷体"/>
            <w:sz w:val="22"/>
          </w:rPr>
          <m:t>a≫b</m:t>
        </m:r>
      </m:oMath>
      <w:r>
        <w:rPr>
          <w:rFonts w:hint="eastAsia" w:ascii="华文楷体" w:hAnsi="华文楷体" w:eastAsia="华文楷体" w:cs="华文楷体"/>
          <w:b w:val="0"/>
          <w:sz w:val="22"/>
        </w:rPr>
        <w:t>。此时由薄膜比拟可以判断：薄膜中部几乎呈柱面，应力函数主要随短边方向 y 变化，短边边界对中部影响较弱。于是近似取</w:t>
      </w:r>
    </w:p>
    <w:tbl>
      <w:tblPr>
        <w:tblStyle w:val="32"/>
        <w:tblW w:w="0" w:type="auto"/>
        <w:jc w:val="center"/>
        <w:tblLayout w:type="autofit"/>
        <w:tblCellMar>
          <w:top w:w="0" w:type="dxa"/>
          <w:left w:w="108" w:type="dxa"/>
          <w:bottom w:w="0" w:type="dxa"/>
          <w:right w:w="108" w:type="dxa"/>
        </w:tblCellMar>
      </w:tblPr>
      <w:tblGrid>
        <w:gridCol w:w="10256"/>
      </w:tblGrid>
      <w:tr w14:paraId="56F11522">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3327F657">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狭长矩形近似假设</w:t>
            </w:r>
          </w:p>
          <w:p w14:paraId="557E4225">
            <w:pPr>
              <w:spacing w:after="0" w:line="252" w:lineRule="auto"/>
              <w:ind w:left="57"/>
              <w:rPr>
                <w:rFonts w:hint="eastAsia" w:ascii="华文楷体" w:hAnsi="华文楷体" w:eastAsia="华文楷体" w:cs="华文楷体"/>
              </w:rPr>
            </w:pPr>
            <m:oMathPara>
              <m:oMath>
                <m:f>
                  <m:fPr>
                    <m:ctrlPr>
                      <w:rPr>
                        <w:rFonts w:hint="default" w:ascii="Cambria Math" w:hAnsi="Cambria Math" w:eastAsia="华文楷体"/>
                        <w:sz w:val="18"/>
                      </w:rPr>
                    </m:ctrlPr>
                  </m:fPr>
                  <m:num>
                    <m:r>
                      <m:rPr/>
                      <w:rPr>
                        <w:rFonts w:hint="default" w:ascii="Cambria Math" w:hAnsi="Cambria Math" w:eastAsia="华文楷体"/>
                        <w:sz w:val="18"/>
                      </w:rPr>
                      <m:t>∂Φ</m:t>
                    </m:r>
                    <m:ctrlPr>
                      <w:rPr>
                        <w:rFonts w:ascii="Cambria Math" w:hAnsi="Cambria Math" w:eastAsia="华文楷体"/>
                        <w:sz w:val="18"/>
                      </w:rPr>
                    </m:ctrlPr>
                  </m:num>
                  <m:den>
                    <m:r>
                      <m:rPr/>
                      <w:rPr>
                        <w:rFonts w:hint="default" w:ascii="Cambria Math" w:hAnsi="Cambria Math" w:eastAsia="华文楷体"/>
                        <w:sz w:val="18"/>
                      </w:rPr>
                      <m:t>∂x</m:t>
                    </m:r>
                    <m:ctrlPr>
                      <w:rPr>
                        <w:rFonts w:ascii="Cambria Math" w:hAnsi="Cambria Math" w:eastAsia="华文楷体"/>
                        <w:sz w:val="18"/>
                      </w:rPr>
                    </m:ctrlPr>
                  </m:den>
                </m:f>
                <m:r>
                  <m:rPr/>
                  <w:rPr>
                    <w:rFonts w:hint="default" w:ascii="Cambria Math" w:hAnsi="Cambria Math" w:eastAsia="华文楷体"/>
                    <w:sz w:val="18"/>
                  </w:rPr>
                  <m:t>≈0,  Φ=Φ(y)</m:t>
                </m:r>
              </m:oMath>
            </m:oMathPara>
          </w:p>
        </w:tc>
      </w:tr>
    </w:tbl>
    <w:p w14:paraId="10DDFAB8">
      <w:pPr>
        <w:spacing w:after="40"/>
        <w:rPr>
          <w:rFonts w:hint="eastAsia" w:ascii="华文楷体" w:hAnsi="华文楷体" w:eastAsia="华文楷体" w:cs="华文楷体"/>
        </w:rPr>
      </w:pPr>
    </w:p>
    <w:p w14:paraId="396209F7">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控制方程与边界条件化为</w:t>
      </w:r>
    </w:p>
    <w:tbl>
      <w:tblPr>
        <w:tblStyle w:val="32"/>
        <w:tblW w:w="0" w:type="auto"/>
        <w:jc w:val="center"/>
        <w:tblLayout w:type="autofit"/>
        <w:tblCellMar>
          <w:top w:w="0" w:type="dxa"/>
          <w:left w:w="108" w:type="dxa"/>
          <w:bottom w:w="0" w:type="dxa"/>
          <w:right w:w="108" w:type="dxa"/>
        </w:tblCellMar>
      </w:tblPr>
      <w:tblGrid>
        <w:gridCol w:w="10256"/>
      </w:tblGrid>
      <w:tr w14:paraId="7824D095">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52CAC91A">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一维化后的方程</w:t>
            </w:r>
          </w:p>
          <w:p w14:paraId="582B2211">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d</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Φ</m:t>
                          </m:r>
                          <m:ctrlPr>
                            <w:rPr>
                              <w:rFonts w:hint="default" w:ascii="Cambria Math" w:hAnsi="Cambria Math" w:eastAsia="华文楷体"/>
                              <w:sz w:val="18"/>
                            </w:rPr>
                          </m:ctrlPr>
                        </m:num>
                        <m:den>
                          <m:r>
                            <m:rPr/>
                            <w:rPr>
                              <w:rFonts w:hint="default" w:ascii="Cambria Math" w:hAnsi="Cambria Math" w:eastAsia="华文楷体"/>
                              <w:sz w:val="18"/>
                            </w:rPr>
                            <m:t>d</m:t>
                          </m:r>
                          <m:sSup>
                            <m:sSupPr>
                              <m:ctrlPr>
                                <w:rPr>
                                  <w:rFonts w:hint="default" w:ascii="Cambria Math" w:hAnsi="Cambria Math" w:eastAsia="华文楷体"/>
                                  <w:sz w:val="18"/>
                                </w:rPr>
                              </m:ctrlPr>
                            </m:sSupPr>
                            <m:e>
                              <m:r>
                                <m:rPr/>
                                <w:rPr>
                                  <w:rFonts w:hint="default" w:ascii="Cambria Math" w:hAnsi="Cambria Math" w:eastAsia="华文楷体"/>
                                  <w:sz w:val="18"/>
                                </w:rPr>
                                <m:t>y</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e>
                      <m:r>
                        <m:rPr/>
                        <w:rPr>
                          <w:rFonts w:hint="default" w:ascii="Cambria Math" w:hAnsi="Cambria Math" w:eastAsia="华文楷体"/>
                          <w:sz w:val="18"/>
                        </w:rPr>
                        <m:t>=−2</m:t>
                      </m:r>
                      <m:ctrlPr>
                        <w:rPr>
                          <w:rFonts w:hint="default" w:ascii="Cambria Math" w:hAnsi="Cambria Math" w:eastAsia="华文楷体"/>
                          <w:sz w:val="18"/>
                        </w:rPr>
                      </m:ctrlPr>
                    </m:e>
                  </m:mr>
                  <m:mr>
                    <m:e>
                      <m:r>
                        <m:rPr/>
                        <w:rPr>
                          <w:rFonts w:hint="default" w:ascii="Cambria Math" w:hAnsi="Cambria Math" w:eastAsia="华文楷体"/>
                          <w:sz w:val="18"/>
                        </w:rPr>
                        <m:t>Φ</m:t>
                      </m:r>
                      <m:d>
                        <m:dPr>
                          <m:ctrlPr>
                            <w:rPr>
                              <w:rFonts w:hint="default" w:ascii="Cambria Math" w:hAnsi="Cambria Math" w:eastAsia="华文楷体"/>
                              <w:sz w:val="18"/>
                            </w:rPr>
                          </m:ctrlPr>
                        </m:dPr>
                        <m:e>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b</m:t>
                              </m:r>
                              <m:ctrlPr>
                                <w:rPr>
                                  <w:rFonts w:ascii="Cambria Math" w:hAnsi="Cambria Math" w:eastAsia="华文楷体"/>
                                  <w:sz w:val="18"/>
                                </w:rPr>
                              </m:ctrlPr>
                            </m:num>
                            <m:den>
                              <m:r>
                                <m:rPr/>
                                <w:rPr>
                                  <w:rFonts w:hint="default" w:ascii="Cambria Math" w:hAnsi="Cambria Math" w:eastAsia="华文楷体"/>
                                  <w:sz w:val="18"/>
                                </w:rPr>
                                <m:t>2</m:t>
                              </m:r>
                              <m:ctrlPr>
                                <w:rPr>
                                  <w:rFonts w:ascii="Cambria Math" w:hAnsi="Cambria Math" w:eastAsia="华文楷体"/>
                                  <w:sz w:val="18"/>
                                </w:rPr>
                              </m:ctrlPr>
                            </m:den>
                          </m:f>
                          <m:ctrlPr>
                            <w:rPr>
                              <w:rFonts w:hint="default" w:ascii="Cambria Math" w:hAnsi="Cambria Math" w:eastAsia="华文楷体"/>
                              <w:sz w:val="18"/>
                            </w:rPr>
                          </m:ctrlPr>
                        </m:e>
                      </m:d>
                      <m:ctrlPr>
                        <w:rPr>
                          <w:rFonts w:hint="default" w:ascii="Cambria Math" w:hAnsi="Cambria Math" w:eastAsia="华文楷体"/>
                          <w:sz w:val="18"/>
                        </w:rPr>
                      </m:ctrlPr>
                    </m:e>
                    <m:e>
                      <m:r>
                        <m:rPr/>
                        <w:rPr>
                          <w:rFonts w:hint="default" w:ascii="Cambria Math" w:hAnsi="Cambria Math" w:eastAsia="华文楷体"/>
                          <w:sz w:val="18"/>
                        </w:rPr>
                        <m:t>=0</m:t>
                      </m:r>
                      <m:ctrlPr>
                        <w:rPr>
                          <w:rFonts w:hint="default" w:ascii="Cambria Math" w:hAnsi="Cambria Math" w:eastAsia="华文楷体"/>
                          <w:sz w:val="18"/>
                        </w:rPr>
                      </m:ctrlPr>
                    </m:e>
                  </m:mr>
                </m:m>
              </m:oMath>
            </m:oMathPara>
          </w:p>
        </w:tc>
      </w:tr>
    </w:tbl>
    <w:p w14:paraId="43CBB459">
      <w:pPr>
        <w:spacing w:after="40"/>
        <w:rPr>
          <w:rFonts w:hint="eastAsia" w:ascii="华文楷体" w:hAnsi="华文楷体" w:eastAsia="华文楷体" w:cs="华文楷体"/>
        </w:rPr>
      </w:pPr>
    </w:p>
    <w:p w14:paraId="28CB21AA">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积分得</w:t>
      </w:r>
    </w:p>
    <w:tbl>
      <w:tblPr>
        <w:tblStyle w:val="32"/>
        <w:tblW w:w="0" w:type="auto"/>
        <w:jc w:val="center"/>
        <w:tblLayout w:type="autofit"/>
        <w:tblCellMar>
          <w:top w:w="0" w:type="dxa"/>
          <w:left w:w="108" w:type="dxa"/>
          <w:bottom w:w="0" w:type="dxa"/>
          <w:right w:w="108" w:type="dxa"/>
        </w:tblCellMar>
      </w:tblPr>
      <w:tblGrid>
        <w:gridCol w:w="10256"/>
      </w:tblGrid>
      <w:tr w14:paraId="44236192">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4609B8C9">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狭长矩形应力函数</w:t>
            </w:r>
          </w:p>
          <w:p w14:paraId="42E8E4FC">
            <w:pPr>
              <w:spacing w:after="0" w:line="252" w:lineRule="auto"/>
              <w:ind w:left="57"/>
              <w:rPr>
                <w:rFonts w:hint="eastAsia" w:ascii="华文楷体" w:hAnsi="华文楷体" w:eastAsia="华文楷体" w:cs="华文楷体"/>
              </w:rPr>
            </w:pPr>
            <m:oMathPara>
              <m:oMath>
                <m:r>
                  <m:rPr/>
                  <w:rPr>
                    <w:rFonts w:hint="default" w:ascii="Cambria Math" w:hAnsi="Cambria Math" w:eastAsia="华文楷体"/>
                    <w:sz w:val="18"/>
                  </w:rPr>
                  <m:t>Φ=</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4</m:t>
                    </m:r>
                    <m:ctrlPr>
                      <w:rPr>
                        <w:rFonts w:hint="default" w:ascii="Cambria Math" w:hAnsi="Cambria Math" w:eastAsia="华文楷体"/>
                        <w:sz w:val="18"/>
                      </w:rPr>
                    </m:ctrlPr>
                  </m:den>
                </m:f>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y</m:t>
                    </m:r>
                    <m:ctrlPr>
                      <w:rPr>
                        <w:rFonts w:hint="default" w:ascii="Cambria Math" w:hAnsi="Cambria Math" w:eastAsia="华文楷体"/>
                        <w:sz w:val="18"/>
                      </w:rPr>
                    </m:ctrlPr>
                  </m:e>
                  <m:sup>
                    <m:r>
                      <m:rPr/>
                      <w:rPr>
                        <w:rFonts w:hint="default" w:ascii="Cambria Math" w:hAnsi="Cambria Math" w:eastAsia="华文楷体"/>
                        <w:sz w:val="18"/>
                      </w:rPr>
                      <m:t>2</m:t>
                    </m:r>
                    <m:ctrlPr>
                      <w:rPr>
                        <w:rFonts w:hint="default" w:ascii="Cambria Math" w:hAnsi="Cambria Math" w:eastAsia="华文楷体"/>
                        <w:sz w:val="18"/>
                      </w:rPr>
                    </m:ctrlPr>
                  </m:sup>
                </m:sSup>
              </m:oMath>
            </m:oMathPara>
          </w:p>
        </w:tc>
      </w:tr>
    </w:tbl>
    <w:p w14:paraId="3D3FFA21">
      <w:pPr>
        <w:spacing w:after="40"/>
        <w:rPr>
          <w:rFonts w:hint="eastAsia" w:ascii="华文楷体" w:hAnsi="华文楷体" w:eastAsia="华文楷体" w:cs="华文楷体"/>
        </w:rPr>
      </w:pPr>
    </w:p>
    <w:p w14:paraId="24E9CBF9">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进一步计算 D 和 α：</w:t>
      </w:r>
    </w:p>
    <w:tbl>
      <w:tblPr>
        <w:tblStyle w:val="32"/>
        <w:tblW w:w="0" w:type="auto"/>
        <w:jc w:val="center"/>
        <w:tblLayout w:type="autofit"/>
        <w:tblCellMar>
          <w:top w:w="0" w:type="dxa"/>
          <w:left w:w="108" w:type="dxa"/>
          <w:bottom w:w="0" w:type="dxa"/>
          <w:right w:w="108" w:type="dxa"/>
        </w:tblCellMar>
      </w:tblPr>
      <w:tblGrid>
        <w:gridCol w:w="10256"/>
      </w:tblGrid>
      <w:tr w14:paraId="376A1367">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5964FD5A">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狭长矩形抗扭刚度与扭转角</w:t>
            </w:r>
          </w:p>
          <w:p w14:paraId="3C4EE801">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r>
                        <m:rPr/>
                        <w:rPr>
                          <w:rFonts w:hint="default" w:ascii="Cambria Math" w:hAnsi="Cambria Math" w:eastAsia="华文楷体"/>
                          <w:sz w:val="18"/>
                        </w:rPr>
                        <m:t>D</m:t>
                      </m:r>
                      <m:ctrlPr>
                        <w:rPr>
                          <w:rFonts w:ascii="Cambria Math" w:hAnsi="Cambria Math" w:eastAsia="华文楷体"/>
                          <w:sz w:val="18"/>
                        </w:rPr>
                      </m:ctrlPr>
                    </m:e>
                    <m:e>
                      <m:r>
                        <m:rPr/>
                        <w:rPr>
                          <w:rFonts w:hint="default" w:ascii="Cambria Math" w:hAnsi="Cambria Math" w:eastAsia="华文楷体"/>
                          <w:sz w:val="18"/>
                        </w:rPr>
                        <m:t>=2</m:t>
                      </m:r>
                      <m:nary>
                        <m:naryPr>
                          <m:chr m:val="∬"/>
                          <m:limLoc m:val="subSup"/>
                          <m:supHide m:val="1"/>
                          <m:ctrlPr>
                            <w:rPr>
                              <w:rFonts w:hint="default" w:ascii="Cambria Math" w:hAnsi="Cambria Math" w:eastAsia="华文楷体"/>
                              <w:sz w:val="18"/>
                            </w:rPr>
                          </m:ctrlPr>
                        </m:naryPr>
                        <m:sub>
                          <m:r>
                            <m:rPr/>
                            <w:rPr>
                              <w:rFonts w:hint="default" w:ascii="Cambria Math" w:hAnsi="Cambria Math" w:eastAsia="华文楷体"/>
                              <w:sz w:val="18"/>
                            </w:rPr>
                            <m:t>R</m:t>
                          </m:r>
                          <m:ctrlPr>
                            <w:rPr>
                              <w:rFonts w:ascii="Cambria Math" w:hAnsi="Cambria Math" w:eastAsia="华文楷体"/>
                              <w:sz w:val="18"/>
                            </w:rPr>
                          </m:ctrlPr>
                        </m:sub>
                        <m:sup>
                          <m:ctrlPr>
                            <w:rPr>
                              <w:rFonts w:ascii="Cambria Math" w:hAnsi="Cambria Math" w:eastAsia="华文楷体"/>
                              <w:sz w:val="18"/>
                            </w:rPr>
                          </m:ctrlPr>
                        </m:sup>
                        <m:e>
                          <m:r>
                            <m:rPr/>
                            <w:rPr>
                              <w:rFonts w:hint="default" w:ascii="Cambria Math" w:hAnsi="Cambria Math" w:eastAsia="华文楷体"/>
                              <w:sz w:val="18"/>
                            </w:rPr>
                            <m:t>Φ</m:t>
                          </m:r>
                          <m:ctrlPr>
                            <w:rPr>
                              <w:rFonts w:ascii="Cambria Math" w:hAnsi="Cambria Math" w:eastAsia="华文楷体"/>
                              <w:sz w:val="18"/>
                            </w:rPr>
                          </m:ctrlPr>
                        </m:e>
                      </m:nary>
                      <m:r>
                        <m:rPr/>
                        <w:rPr>
                          <w:rFonts w:hint="default" w:ascii="Cambria Math" w:hAnsi="Cambria Math" w:eastAsia="华文楷体"/>
                          <w:sz w:val="18"/>
                        </w:rPr>
                        <m:t> dxdy=</m:t>
                      </m:r>
                      <m:f>
                        <m:fPr>
                          <m:ctrlPr>
                            <w:rPr>
                              <w:rFonts w:hint="default" w:ascii="Cambria Math" w:hAnsi="Cambria Math" w:eastAsia="华文楷体"/>
                              <w:sz w:val="18"/>
                            </w:rPr>
                          </m:ctrlPr>
                        </m:fPr>
                        <m:num>
                          <m:r>
                            <m:rPr/>
                            <w:rPr>
                              <w:rFonts w:hint="default" w:ascii="Cambria Math" w:hAnsi="Cambria Math" w:eastAsia="华文楷体"/>
                              <w:sz w:val="18"/>
                            </w:rPr>
                            <m:t>a</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3</m:t>
                          </m:r>
                          <m:ctrlPr>
                            <w:rPr>
                              <w:rFonts w:hint="default" w:ascii="Cambria Math" w:hAnsi="Cambria Math" w:eastAsia="华文楷体"/>
                              <w:sz w:val="18"/>
                            </w:rPr>
                          </m:ctrlPr>
                        </m:den>
                      </m:f>
                      <m:ctrlPr>
                        <w:rPr>
                          <w:rFonts w:hint="default" w:ascii="Cambria Math" w:hAnsi="Cambria Math" w:eastAsia="华文楷体"/>
                          <w:sz w:val="18"/>
                        </w:rPr>
                      </m:ctrlPr>
                    </m:e>
                  </m:mr>
                  <m:mr>
                    <m:e>
                      <m:r>
                        <m:rPr/>
                        <w:rPr>
                          <w:rFonts w:hint="default" w:ascii="Cambria Math" w:hAnsi="Cambria Math" w:eastAsia="华文楷体"/>
                          <w:sz w:val="18"/>
                        </w:rPr>
                        <m:t>α</m:t>
                      </m:r>
                      <m:ctrlPr>
                        <w:rPr>
                          <w:rFonts w:hint="default" w:ascii="Cambria Math" w:hAnsi="Cambria Math" w:eastAsia="华文楷体"/>
                          <w:sz w:val="18"/>
                        </w:rPr>
                      </m:ctrlPr>
                    </m:e>
                    <m:e>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M</m:t>
                          </m:r>
                          <m:ctrlPr>
                            <w:rPr>
                              <w:rFonts w:hint="default" w:ascii="Cambria Math" w:hAnsi="Cambria Math" w:eastAsia="华文楷体"/>
                              <w:sz w:val="18"/>
                            </w:rPr>
                          </m:ctrlPr>
                        </m:num>
                        <m:den>
                          <m:r>
                            <m:rPr/>
                            <w:rPr>
                              <w:rFonts w:hint="default" w:ascii="Cambria Math" w:hAnsi="Cambria Math" w:eastAsia="华文楷体"/>
                              <w:sz w:val="18"/>
                            </w:rPr>
                            <m:t>GD</m:t>
                          </m:r>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3M</m:t>
                          </m:r>
                          <m:ctrlPr>
                            <w:rPr>
                              <w:rFonts w:hint="default" w:ascii="Cambria Math" w:hAnsi="Cambria Math" w:eastAsia="华文楷体"/>
                              <w:sz w:val="18"/>
                            </w:rPr>
                          </m:ctrlPr>
                        </m:num>
                        <m:den>
                          <m:r>
                            <m:rPr/>
                            <w:rPr>
                              <w:rFonts w:hint="default" w:ascii="Cambria Math" w:hAnsi="Cambria Math" w:eastAsia="华文楷体"/>
                              <w:sz w:val="18"/>
                            </w:rPr>
                            <m:t>Ga</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mr>
                </m:m>
              </m:oMath>
            </m:oMathPara>
          </w:p>
        </w:tc>
      </w:tr>
    </w:tbl>
    <w:p w14:paraId="2035422D">
      <w:pPr>
        <w:spacing w:after="40"/>
        <w:rPr>
          <w:rFonts w:hint="eastAsia" w:ascii="华文楷体" w:hAnsi="华文楷体" w:eastAsia="华文楷体" w:cs="华文楷体"/>
        </w:rPr>
      </w:pPr>
    </w:p>
    <w:p w14:paraId="0E7B4290">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切应力为</w:t>
      </w:r>
    </w:p>
    <w:tbl>
      <w:tblPr>
        <w:tblStyle w:val="32"/>
        <w:tblW w:w="0" w:type="auto"/>
        <w:jc w:val="center"/>
        <w:tblLayout w:type="autofit"/>
        <w:tblCellMar>
          <w:top w:w="0" w:type="dxa"/>
          <w:left w:w="108" w:type="dxa"/>
          <w:bottom w:w="0" w:type="dxa"/>
          <w:right w:w="108" w:type="dxa"/>
        </w:tblCellMar>
      </w:tblPr>
      <w:tblGrid>
        <w:gridCol w:w="10256"/>
      </w:tblGrid>
      <w:tr w14:paraId="796762E6">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1271D5C7">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狭长矩形切应力</w:t>
            </w:r>
          </w:p>
          <w:p w14:paraId="582131F9">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zx</m:t>
                          </m:r>
                          <m:ctrlPr>
                            <w:rPr>
                              <w:rFonts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=αG</m:t>
                      </m:r>
                      <m:f>
                        <m:fPr>
                          <m:ctrlPr>
                            <w:rPr>
                              <w:rFonts w:hint="default" w:ascii="Cambria Math" w:hAnsi="Cambria Math" w:eastAsia="华文楷体"/>
                              <w:sz w:val="18"/>
                            </w:rPr>
                          </m:ctrlPr>
                        </m:fPr>
                        <m:num>
                          <m:r>
                            <m:rPr/>
                            <w:rPr>
                              <w:rFonts w:hint="default" w:ascii="Cambria Math" w:hAnsi="Cambria Math" w:eastAsia="华文楷体"/>
                              <w:sz w:val="18"/>
                            </w:rPr>
                            <m:t>∂Φ</m:t>
                          </m:r>
                          <m:ctrlPr>
                            <w:rPr>
                              <w:rFonts w:ascii="Cambria Math" w:hAnsi="Cambria Math" w:eastAsia="华文楷体"/>
                              <w:sz w:val="18"/>
                            </w:rPr>
                          </m:ctrlPr>
                        </m:num>
                        <m:den>
                          <m:r>
                            <m:rPr/>
                            <w:rPr>
                              <w:rFonts w:hint="default" w:ascii="Cambria Math" w:hAnsi="Cambria Math" w:eastAsia="华文楷体"/>
                              <w:sz w:val="18"/>
                            </w:rPr>
                            <m:t>∂y</m:t>
                          </m:r>
                          <m:ctrlPr>
                            <w:rPr>
                              <w:rFonts w:ascii="Cambria Math" w:hAnsi="Cambria Math" w:eastAsia="华文楷体"/>
                              <w:sz w:val="18"/>
                            </w:rPr>
                          </m:ctrlPr>
                        </m:den>
                      </m:f>
                      <m:r>
                        <m:rPr/>
                        <w:rPr>
                          <w:rFonts w:hint="default" w:ascii="Cambria Math" w:hAnsi="Cambria Math" w:eastAsia="华文楷体"/>
                          <w:sz w:val="18"/>
                        </w:rPr>
                        <m:t>=−2αGy=−</m:t>
                      </m:r>
                      <m:f>
                        <m:fPr>
                          <m:ctrlPr>
                            <w:rPr>
                              <w:rFonts w:hint="default" w:ascii="Cambria Math" w:hAnsi="Cambria Math" w:eastAsia="华文楷体"/>
                              <w:sz w:val="18"/>
                            </w:rPr>
                          </m:ctrlPr>
                        </m:fPr>
                        <m:num>
                          <m:r>
                            <m:rPr/>
                            <w:rPr>
                              <w:rFonts w:hint="default" w:ascii="Cambria Math" w:hAnsi="Cambria Math" w:eastAsia="华文楷体"/>
                              <w:sz w:val="18"/>
                            </w:rPr>
                            <m:t>6My</m:t>
                          </m:r>
                          <m:ctrlPr>
                            <w:rPr>
                              <w:rFonts w:ascii="Cambria Math" w:hAnsi="Cambria Math" w:eastAsia="华文楷体"/>
                              <w:sz w:val="18"/>
                            </w:rPr>
                          </m:ctrlPr>
                        </m:num>
                        <m:den>
                          <m:r>
                            <m:rPr/>
                            <w:rPr>
                              <w:rFonts w:hint="default" w:ascii="Cambria Math" w:hAnsi="Cambria Math" w:eastAsia="华文楷体"/>
                              <w:sz w:val="18"/>
                            </w:rPr>
                            <m:t>a</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mr>
                  <m:mr>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hint="default" w:ascii="Cambria Math" w:hAnsi="Cambria Math" w:eastAsia="华文楷体"/>
                              <w:sz w:val="18"/>
                            </w:rPr>
                          </m:ctrlPr>
                        </m:e>
                        <m:sub>
                          <m:r>
                            <m:rPr/>
                            <w:rPr>
                              <w:rFonts w:hint="default" w:ascii="Cambria Math" w:hAnsi="Cambria Math" w:eastAsia="华文楷体"/>
                              <w:sz w:val="18"/>
                            </w:rPr>
                            <m:t>zy</m:t>
                          </m:r>
                          <m:ctrlPr>
                            <w:rPr>
                              <w:rFonts w:hint="default"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=−αG</m:t>
                      </m:r>
                      <m:f>
                        <m:fPr>
                          <m:ctrlPr>
                            <w:rPr>
                              <w:rFonts w:hint="default" w:ascii="Cambria Math" w:hAnsi="Cambria Math" w:eastAsia="华文楷体"/>
                              <w:sz w:val="18"/>
                            </w:rPr>
                          </m:ctrlPr>
                        </m:fPr>
                        <m:num>
                          <m:r>
                            <m:rPr/>
                            <w:rPr>
                              <w:rFonts w:hint="default" w:ascii="Cambria Math" w:hAnsi="Cambria Math" w:eastAsia="华文楷体"/>
                              <w:sz w:val="18"/>
                            </w:rPr>
                            <m:t>∂Φ</m:t>
                          </m:r>
                          <m:ctrlPr>
                            <w:rPr>
                              <w:rFonts w:hint="default" w:ascii="Cambria Math" w:hAnsi="Cambria Math" w:eastAsia="华文楷体"/>
                              <w:sz w:val="18"/>
                            </w:rPr>
                          </m:ctrlPr>
                        </m:num>
                        <m:den>
                          <m:r>
                            <m:rPr/>
                            <w:rPr>
                              <w:rFonts w:hint="default" w:ascii="Cambria Math" w:hAnsi="Cambria Math" w:eastAsia="华文楷体"/>
                              <w:sz w:val="18"/>
                            </w:rPr>
                            <m:t>∂x</m:t>
                          </m:r>
                          <m:ctrlPr>
                            <w:rPr>
                              <w:rFonts w:hint="default" w:ascii="Cambria Math" w:hAnsi="Cambria Math" w:eastAsia="华文楷体"/>
                              <w:sz w:val="18"/>
                            </w:rPr>
                          </m:ctrlPr>
                        </m:den>
                      </m:f>
                      <m:r>
                        <m:rPr/>
                        <w:rPr>
                          <w:rFonts w:hint="default" w:ascii="Cambria Math" w:hAnsi="Cambria Math" w:eastAsia="华文楷体"/>
                          <w:sz w:val="18"/>
                        </w:rPr>
                        <m:t>=0</m:t>
                      </m:r>
                      <m:ctrlPr>
                        <w:rPr>
                          <w:rFonts w:hint="default" w:ascii="Cambria Math" w:hAnsi="Cambria Math" w:eastAsia="华文楷体"/>
                          <w:sz w:val="18"/>
                        </w:rPr>
                      </m:ctrlPr>
                    </m:e>
                  </m:mr>
                </m:m>
              </m:oMath>
            </m:oMathPara>
          </w:p>
        </w:tc>
      </w:tr>
    </w:tbl>
    <w:p w14:paraId="5FF55E66">
      <w:pPr>
        <w:spacing w:after="40"/>
        <w:rPr>
          <w:rFonts w:hint="eastAsia" w:ascii="华文楷体" w:hAnsi="华文楷体" w:eastAsia="华文楷体" w:cs="华文楷体"/>
        </w:rPr>
      </w:pPr>
    </w:p>
    <w:p w14:paraId="085AE861">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最大切应力出现在长边中部附近，即 y=±b/2 处：</w:t>
      </w:r>
    </w:p>
    <w:tbl>
      <w:tblPr>
        <w:tblStyle w:val="32"/>
        <w:tblW w:w="0" w:type="auto"/>
        <w:jc w:val="center"/>
        <w:tblLayout w:type="autofit"/>
        <w:tblCellMar>
          <w:top w:w="0" w:type="dxa"/>
          <w:left w:w="108" w:type="dxa"/>
          <w:bottom w:w="0" w:type="dxa"/>
          <w:right w:w="108" w:type="dxa"/>
        </w:tblCellMar>
      </w:tblPr>
      <w:tblGrid>
        <w:gridCol w:w="10256"/>
      </w:tblGrid>
      <w:tr w14:paraId="6D799AD3">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3A1BA0DE">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狭长矩形最大切应力</w:t>
            </w:r>
          </w:p>
          <w:p w14:paraId="6868B550">
            <w:pPr>
              <w:spacing w:after="0" w:line="252" w:lineRule="auto"/>
              <w:ind w:left="57"/>
              <w:rPr>
                <w:rFonts w:hint="eastAsia" w:ascii="华文楷体" w:hAnsi="华文楷体" w:eastAsia="华文楷体" w:cs="华文楷体"/>
              </w:rPr>
            </w:pPr>
            <w:r>
              <w:rPr>
                <w:rFonts w:hint="eastAsia" w:ascii="华文楷体" w:hAnsi="华文楷体" w:eastAsia="华文楷体" w:cs="华文楷体"/>
                <w:b w:val="0"/>
                <w:color w:val="1B2631"/>
                <w:sz w:val="18"/>
              </w:rPr>
              <w:t>\left|\tau_{\max}\right|=\frac{3M}{ab^2}</w:t>
            </w:r>
          </w:p>
        </w:tc>
      </w:tr>
    </w:tbl>
    <w:p w14:paraId="667E88F2">
      <w:pPr>
        <w:spacing w:after="4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256"/>
      </w:tblGrid>
      <w:tr w14:paraId="2D18BC9C">
        <w:tblPrEx>
          <w:tblCellMar>
            <w:top w:w="0" w:type="dxa"/>
            <w:left w:w="108" w:type="dxa"/>
            <w:bottom w:w="0" w:type="dxa"/>
            <w:right w:w="108" w:type="dxa"/>
          </w:tblCellMar>
        </w:tblPrEx>
        <w:trPr>
          <w:jc w:val="center"/>
        </w:trPr>
        <w:tc>
          <w:tcPr>
            <w:tcW w:w="10256" w:type="dxa"/>
            <w:tcBorders>
              <w:top w:val="single" w:color="F7DC6F" w:sz="8" w:space="0"/>
              <w:left w:val="single" w:color="F7DC6F" w:sz="8" w:space="0"/>
              <w:bottom w:val="single" w:color="F7DC6F" w:sz="8" w:space="0"/>
              <w:right w:val="single" w:color="F7DC6F" w:sz="8" w:space="0"/>
            </w:tcBorders>
            <w:shd w:val="clear" w:color="auto" w:fill="FFF9E6"/>
            <w:tcMar>
              <w:top w:w="110" w:type="dxa"/>
              <w:left w:w="170" w:type="dxa"/>
              <w:bottom w:w="110" w:type="dxa"/>
              <w:right w:w="170" w:type="dxa"/>
            </w:tcMar>
          </w:tcPr>
          <w:p w14:paraId="341413FB">
            <w:pPr>
              <w:spacing w:after="60"/>
              <w:rPr>
                <w:rFonts w:hint="eastAsia" w:ascii="华文楷体" w:hAnsi="华文楷体" w:eastAsia="华文楷体" w:cs="华文楷体"/>
              </w:rPr>
            </w:pPr>
            <w:r>
              <w:rPr>
                <w:rFonts w:hint="eastAsia" w:ascii="华文楷体" w:hAnsi="华文楷体" w:eastAsia="华文楷体" w:cs="华文楷体"/>
                <w:b/>
                <w:color w:val="28734B"/>
                <w:sz w:val="21"/>
              </w:rPr>
              <w:t>近似解适用条件</w:t>
            </w:r>
          </w:p>
          <w:p w14:paraId="2A1E6314">
            <w:pPr>
              <w:spacing w:after="40" w:line="269" w:lineRule="auto"/>
              <w:rPr>
                <w:rFonts w:hint="eastAsia" w:ascii="华文楷体" w:hAnsi="华文楷体" w:eastAsia="华文楷体" w:cs="华文楷体"/>
              </w:rPr>
            </w:pPr>
            <w:r>
              <w:rPr>
                <w:rFonts w:hint="eastAsia" w:ascii="华文楷体" w:hAnsi="华文楷体" w:eastAsia="华文楷体" w:cs="华文楷体"/>
                <w:color w:val="1B2631"/>
                <w:sz w:val="21"/>
              </w:rPr>
              <w:t>该近似适用于 a≫b 的狭长矩形。离短边较远的区域，薄膜形状近似柱面；靠近短边的区域会出现端部修正，近似解无法准确描述。</w:t>
            </w:r>
          </w:p>
        </w:tc>
      </w:tr>
    </w:tbl>
    <w:p w14:paraId="182150C8">
      <w:pPr>
        <w:spacing w:after="20"/>
        <w:rPr>
          <w:rFonts w:hint="eastAsia" w:ascii="华文楷体" w:hAnsi="华文楷体" w:eastAsia="华文楷体" w:cs="华文楷体"/>
        </w:rPr>
      </w:pPr>
    </w:p>
    <w:p w14:paraId="60F6ED7E">
      <w:pPr>
        <w:pStyle w:val="4"/>
        <w:spacing w:before="100" w:after="100"/>
        <w:rPr>
          <w:rFonts w:hint="eastAsia" w:ascii="华文楷体" w:hAnsi="华文楷体" w:eastAsia="华文楷体" w:cs="华文楷体"/>
        </w:rPr>
      </w:pPr>
      <w:r>
        <w:rPr>
          <w:rFonts w:hint="eastAsia" w:ascii="华文楷体" w:hAnsi="华文楷体" w:eastAsia="华文楷体" w:cs="华文楷体"/>
          <w:b/>
          <w:color w:val="2F6F73"/>
          <w:sz w:val="27"/>
        </w:rPr>
        <w:t>9.7.2 一般矩形截面的分离变量解</w:t>
      </w:r>
    </w:p>
    <w:p w14:paraId="69AFBC63">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对一般矩形，不能再忽略 x 方向变化。设截面范围为</w:t>
      </w:r>
    </w:p>
    <w:tbl>
      <w:tblPr>
        <w:tblStyle w:val="32"/>
        <w:tblW w:w="0" w:type="auto"/>
        <w:jc w:val="center"/>
        <w:tblLayout w:type="autofit"/>
        <w:tblCellMar>
          <w:top w:w="0" w:type="dxa"/>
          <w:left w:w="108" w:type="dxa"/>
          <w:bottom w:w="0" w:type="dxa"/>
          <w:right w:w="108" w:type="dxa"/>
        </w:tblCellMar>
      </w:tblPr>
      <w:tblGrid>
        <w:gridCol w:w="10256"/>
      </w:tblGrid>
      <w:tr w14:paraId="7AC58D56">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6722F519">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矩形区域</w:t>
            </w:r>
          </w:p>
          <w:p w14:paraId="0DEAD9D2">
            <w:pPr>
              <w:spacing w:after="0" w:line="252" w:lineRule="auto"/>
              <w:ind w:left="57"/>
              <w:rPr>
                <w:rFonts w:hint="eastAsia" w:ascii="华文楷体" w:hAnsi="华文楷体" w:eastAsia="华文楷体" w:cs="华文楷体"/>
              </w:rPr>
            </w:pPr>
            <m:oMathPara>
              <m:oMath>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a</m:t>
                    </m:r>
                    <m:ctrlPr>
                      <w:rPr>
                        <w:rFonts w:ascii="Cambria Math" w:hAnsi="Cambria Math" w:eastAsia="华文楷体"/>
                        <w:sz w:val="18"/>
                      </w:rPr>
                    </m:ctrlPr>
                  </m:num>
                  <m:den>
                    <m:r>
                      <m:rPr/>
                      <w:rPr>
                        <w:rFonts w:hint="default" w:ascii="Cambria Math" w:hAnsi="Cambria Math" w:eastAsia="华文楷体"/>
                        <w:sz w:val="18"/>
                      </w:rPr>
                      <m:t>2</m:t>
                    </m:r>
                    <m:ctrlPr>
                      <w:rPr>
                        <w:rFonts w:ascii="Cambria Math" w:hAnsi="Cambria Math" w:eastAsia="华文楷体"/>
                        <w:sz w:val="18"/>
                      </w:rPr>
                    </m:ctrlPr>
                  </m:den>
                </m:f>
                <m:r>
                  <m:rPr/>
                  <w:rPr>
                    <w:rFonts w:hint="default" w:ascii="Cambria Math" w:hAnsi="Cambria Math" w:eastAsia="华文楷体"/>
                    <w:sz w:val="18"/>
                  </w:rPr>
                  <m:t>≤x≤</m:t>
                </m:r>
                <m:f>
                  <m:fPr>
                    <m:ctrlPr>
                      <w:rPr>
                        <w:rFonts w:hint="default" w:ascii="Cambria Math" w:hAnsi="Cambria Math" w:eastAsia="华文楷体"/>
                        <w:sz w:val="18"/>
                      </w:rPr>
                    </m:ctrlPr>
                  </m:fPr>
                  <m:num>
                    <m:r>
                      <m:rPr/>
                      <w:rPr>
                        <w:rFonts w:hint="default" w:ascii="Cambria Math" w:hAnsi="Cambria Math" w:eastAsia="华文楷体"/>
                        <w:sz w:val="18"/>
                      </w:rPr>
                      <m:t>a</m:t>
                    </m:r>
                    <m:ctrlPr>
                      <w:rPr>
                        <w:rFonts w:ascii="Cambria Math" w:hAnsi="Cambria Math" w:eastAsia="华文楷体"/>
                        <w:sz w:val="18"/>
                      </w:rPr>
                    </m:ctrlPr>
                  </m:num>
                  <m:den>
                    <m:r>
                      <m:rPr/>
                      <w:rPr>
                        <w:rFonts w:hint="default" w:ascii="Cambria Math" w:hAnsi="Cambria Math" w:eastAsia="华文楷体"/>
                        <w:sz w:val="18"/>
                      </w:rPr>
                      <m:t>2</m:t>
                    </m:r>
                    <m:ctrlPr>
                      <w:rPr>
                        <w:rFonts w:ascii="Cambria Math" w:hAnsi="Cambria Math" w:eastAsia="华文楷体"/>
                        <w:sz w:val="18"/>
                      </w:rPr>
                    </m:ctrlPr>
                  </m:den>
                </m:f>
                <m:r>
                  <m:rPr/>
                  <w:rPr>
                    <w:rFonts w:hint="default" w:ascii="Cambria Math" w:hAnsi="Cambria Math" w:eastAsia="华文楷体"/>
                    <w:sz w:val="18"/>
                  </w:rPr>
                  <m:t>,  </m:t>
                </m:r>
              </m:oMath>
            </m:oMathPara>
            <w:r>
              <w:rPr>
                <w:rFonts w:hint="eastAsia" w:ascii="华文楷体" w:hAnsi="华文楷体" w:eastAsia="华文楷体" w:cs="华文楷体"/>
              </w:rPr>
              <w:br w:type="textWrapping"/>
            </w:r>
            <m:oMathPara>
              <m:oMath>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b</m:t>
                    </m:r>
                    <m:ctrlPr>
                      <w:rPr>
                        <w:rFonts w:ascii="Cambria Math" w:hAnsi="Cambria Math" w:eastAsia="华文楷体"/>
                        <w:sz w:val="18"/>
                      </w:rPr>
                    </m:ctrlPr>
                  </m:num>
                  <m:den>
                    <m:r>
                      <m:rPr/>
                      <w:rPr>
                        <w:rFonts w:hint="default" w:ascii="Cambria Math" w:hAnsi="Cambria Math" w:eastAsia="华文楷体"/>
                        <w:sz w:val="18"/>
                      </w:rPr>
                      <m:t>2</m:t>
                    </m:r>
                    <m:ctrlPr>
                      <w:rPr>
                        <w:rFonts w:ascii="Cambria Math" w:hAnsi="Cambria Math" w:eastAsia="华文楷体"/>
                        <w:sz w:val="18"/>
                      </w:rPr>
                    </m:ctrlPr>
                  </m:den>
                </m:f>
                <m:r>
                  <m:rPr/>
                  <w:rPr>
                    <w:rFonts w:hint="default" w:ascii="Cambria Math" w:hAnsi="Cambria Math" w:eastAsia="华文楷体"/>
                    <w:sz w:val="18"/>
                  </w:rPr>
                  <m:t>≤y≤</m:t>
                </m:r>
                <m:f>
                  <m:fPr>
                    <m:ctrlPr>
                      <w:rPr>
                        <w:rFonts w:hint="default" w:ascii="Cambria Math" w:hAnsi="Cambria Math" w:eastAsia="华文楷体"/>
                        <w:sz w:val="18"/>
                      </w:rPr>
                    </m:ctrlPr>
                  </m:fPr>
                  <m:num>
                    <m:r>
                      <m:rPr/>
                      <w:rPr>
                        <w:rFonts w:hint="default" w:ascii="Cambria Math" w:hAnsi="Cambria Math" w:eastAsia="华文楷体"/>
                        <w:sz w:val="18"/>
                      </w:rPr>
                      <m:t>b</m:t>
                    </m:r>
                    <m:ctrlPr>
                      <w:rPr>
                        <w:rFonts w:ascii="Cambria Math" w:hAnsi="Cambria Math" w:eastAsia="华文楷体"/>
                        <w:sz w:val="18"/>
                      </w:rPr>
                    </m:ctrlPr>
                  </m:num>
                  <m:den>
                    <m:r>
                      <m:rPr/>
                      <w:rPr>
                        <w:rFonts w:hint="default" w:ascii="Cambria Math" w:hAnsi="Cambria Math" w:eastAsia="华文楷体"/>
                        <w:sz w:val="18"/>
                      </w:rPr>
                      <m:t>2</m:t>
                    </m:r>
                    <m:ctrlPr>
                      <w:rPr>
                        <w:rFonts w:ascii="Cambria Math" w:hAnsi="Cambria Math" w:eastAsia="华文楷体"/>
                        <w:sz w:val="18"/>
                      </w:rPr>
                    </m:ctrlPr>
                  </m:den>
                </m:f>
              </m:oMath>
            </m:oMathPara>
          </w:p>
        </w:tc>
      </w:tr>
    </w:tbl>
    <w:p w14:paraId="0427925D">
      <w:pPr>
        <w:spacing w:after="40"/>
        <w:rPr>
          <w:rFonts w:hint="eastAsia" w:ascii="华文楷体" w:hAnsi="华文楷体" w:eastAsia="华文楷体" w:cs="华文楷体"/>
        </w:rPr>
      </w:pPr>
    </w:p>
    <w:p w14:paraId="50B68258">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 xml:space="preserve">先把狭长矩形解作为特解，再叠加一个调和函数 </w:t>
      </w:r>
      <m:oMath>
        <m:sSub>
          <m:sSubPr>
            <m:ctrlPr>
              <w:rPr>
                <w:rFonts w:hint="default" w:ascii="Cambria Math" w:hAnsi="Cambria Math" w:eastAsia="华文楷体"/>
                <w:sz w:val="22"/>
              </w:rPr>
            </m:ctrlPr>
          </m:sSubPr>
          <m:e>
            <m:r>
              <m:rPr/>
              <w:rPr>
                <w:rFonts w:hint="default" w:ascii="Cambria Math" w:hAnsi="Cambria Math" w:eastAsia="华文楷体"/>
                <w:sz w:val="22"/>
              </w:rPr>
              <m:t>Φ</m:t>
            </m:r>
            <m:ctrlPr>
              <w:rPr>
                <w:rFonts w:ascii="Cambria Math" w:hAnsi="Cambria Math" w:eastAsia="华文楷体"/>
                <w:sz w:val="22"/>
              </w:rPr>
            </m:ctrlPr>
          </m:e>
          <m:sub>
            <m:r>
              <m:rPr/>
              <w:rPr>
                <w:rFonts w:hint="default" w:ascii="Cambria Math" w:hAnsi="Cambria Math" w:eastAsia="华文楷体"/>
                <w:sz w:val="22"/>
              </w:rPr>
              <m:t>1</m:t>
            </m:r>
            <m:ctrlPr>
              <w:rPr>
                <w:rFonts w:ascii="Cambria Math" w:hAnsi="Cambria Math" w:eastAsia="华文楷体"/>
                <w:sz w:val="22"/>
              </w:rPr>
            </m:ctrlPr>
          </m:sub>
        </m:sSub>
      </m:oMath>
      <w:r>
        <w:rPr>
          <w:rFonts w:hint="eastAsia" w:ascii="华文楷体" w:hAnsi="华文楷体" w:eastAsia="华文楷体" w:cs="华文楷体"/>
          <w:b w:val="0"/>
          <w:sz w:val="22"/>
        </w:rPr>
        <w:t xml:space="preserve"> 来修正短边边界：</w:t>
      </w:r>
    </w:p>
    <w:tbl>
      <w:tblPr>
        <w:tblStyle w:val="32"/>
        <w:tblW w:w="0" w:type="auto"/>
        <w:jc w:val="center"/>
        <w:tblLayout w:type="autofit"/>
        <w:tblCellMar>
          <w:top w:w="0" w:type="dxa"/>
          <w:left w:w="108" w:type="dxa"/>
          <w:bottom w:w="0" w:type="dxa"/>
          <w:right w:w="108" w:type="dxa"/>
        </w:tblCellMar>
      </w:tblPr>
      <w:tblGrid>
        <w:gridCol w:w="10256"/>
      </w:tblGrid>
      <w:tr w14:paraId="27EEFB2A">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2793C7B1">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特解加修正项</w:t>
            </w:r>
          </w:p>
          <w:p w14:paraId="3E3692E2">
            <w:pPr>
              <w:spacing w:after="0" w:line="252" w:lineRule="auto"/>
              <w:ind w:left="57"/>
              <w:rPr>
                <w:rFonts w:hint="eastAsia" w:ascii="华文楷体" w:hAnsi="华文楷体" w:eastAsia="华文楷体" w:cs="华文楷体"/>
              </w:rPr>
            </w:pPr>
            <m:oMathPara>
              <m:oMath>
                <m:r>
                  <m:rPr/>
                  <w:rPr>
                    <w:rFonts w:hint="default" w:ascii="Cambria Math" w:hAnsi="Cambria Math" w:eastAsia="华文楷体"/>
                    <w:sz w:val="18"/>
                  </w:rPr>
                  <m:t>Φ=</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4</m:t>
                    </m:r>
                    <m:ctrlPr>
                      <w:rPr>
                        <w:rFonts w:hint="default" w:ascii="Cambria Math" w:hAnsi="Cambria Math" w:eastAsia="华文楷体"/>
                        <w:sz w:val="18"/>
                      </w:rPr>
                    </m:ctrlPr>
                  </m:den>
                </m:f>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y</m:t>
                    </m:r>
                    <m:ctrlPr>
                      <w:rPr>
                        <w:rFonts w:hint="default" w:ascii="Cambria Math" w:hAnsi="Cambria Math" w:eastAsia="华文楷体"/>
                        <w:sz w:val="18"/>
                      </w:rPr>
                    </m:ctrlPr>
                  </m:e>
                  <m:sup>
                    <m:r>
                      <m:rPr/>
                      <w:rPr>
                        <w:rFonts w:hint="default" w:ascii="Cambria Math" w:hAnsi="Cambria Math" w:eastAsia="华文楷体"/>
                        <w:sz w:val="18"/>
                      </w:rPr>
                      <m:t>2</m:t>
                    </m:r>
                    <m:ctrlPr>
                      <w:rPr>
                        <w:rFonts w:hint="default" w:ascii="Cambria Math" w:hAnsi="Cambria Math" w:eastAsia="华文楷体"/>
                        <w:sz w:val="18"/>
                      </w:rPr>
                    </m:ctrlPr>
                  </m:sup>
                </m:sSup>
                <m:r>
                  <m:rPr/>
                  <w:rPr>
                    <w:rFonts w:hint="default" w:ascii="Cambria Math" w:hAnsi="Cambria Math" w:eastAsia="华文楷体"/>
                    <w:sz w:val="18"/>
                  </w:rPr>
                  <m:t>+</m:t>
                </m:r>
                <m:sSub>
                  <m:sSubPr>
                    <m:ctrlPr>
                      <w:rPr>
                        <w:rFonts w:hint="default" w:ascii="Cambria Math" w:hAnsi="Cambria Math" w:eastAsia="华文楷体"/>
                        <w:sz w:val="18"/>
                      </w:rPr>
                    </m:ctrlPr>
                  </m:sSubPr>
                  <m:e>
                    <m:r>
                      <m:rPr/>
                      <w:rPr>
                        <w:rFonts w:hint="default" w:ascii="Cambria Math" w:hAnsi="Cambria Math" w:eastAsia="华文楷体"/>
                        <w:sz w:val="18"/>
                      </w:rPr>
                      <m:t>Φ</m:t>
                    </m:r>
                    <m:ctrlPr>
                      <w:rPr>
                        <w:rFonts w:hint="default" w:ascii="Cambria Math" w:hAnsi="Cambria Math" w:eastAsia="华文楷体"/>
                        <w:sz w:val="18"/>
                      </w:rPr>
                    </m:ctrlPr>
                  </m:e>
                  <m:sub>
                    <m:r>
                      <m:rPr/>
                      <w:rPr>
                        <w:rFonts w:hint="default" w:ascii="Cambria Math" w:hAnsi="Cambria Math" w:eastAsia="华文楷体"/>
                        <w:sz w:val="18"/>
                      </w:rPr>
                      <m:t>1</m:t>
                    </m:r>
                    <m:ctrlPr>
                      <w:rPr>
                        <w:rFonts w:hint="default" w:ascii="Cambria Math" w:hAnsi="Cambria Math" w:eastAsia="华文楷体"/>
                        <w:sz w:val="18"/>
                      </w:rPr>
                    </m:ctrlPr>
                  </m:sub>
                </m:sSub>
                <m:r>
                  <m:rPr/>
                  <w:rPr>
                    <w:rFonts w:hint="default" w:ascii="Cambria Math" w:hAnsi="Cambria Math" w:eastAsia="华文楷体"/>
                    <w:sz w:val="18"/>
                  </w:rPr>
                  <m:t>(x,y)</m:t>
                </m:r>
              </m:oMath>
            </m:oMathPara>
          </w:p>
        </w:tc>
      </w:tr>
    </w:tbl>
    <w:p w14:paraId="32A5D4D3">
      <w:pPr>
        <w:spacing w:after="40"/>
        <w:rPr>
          <w:rFonts w:hint="eastAsia" w:ascii="华文楷体" w:hAnsi="华文楷体" w:eastAsia="华文楷体" w:cs="华文楷体"/>
        </w:rPr>
      </w:pPr>
    </w:p>
    <w:p w14:paraId="05065F79">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由于</w:t>
      </w:r>
      <m:oMath>
        <m:r>
          <m:rPr/>
          <w:rPr>
            <w:rFonts w:hint="default" w:ascii="Cambria Math" w:hAnsi="Cambria Math" w:eastAsia="华文楷体"/>
            <w:sz w:val="22"/>
          </w:rPr>
          <m:t>b²/4−y²</m:t>
        </m:r>
      </m:oMath>
      <w:r>
        <w:rPr>
          <w:rFonts w:hint="eastAsia" w:ascii="华文楷体" w:hAnsi="华文楷体" w:eastAsia="华文楷体" w:cs="华文楷体"/>
          <w:b w:val="0"/>
          <w:sz w:val="22"/>
        </w:rPr>
        <w:t>已经使上下长边</w:t>
      </w:r>
      <m:oMath>
        <m:r>
          <m:rPr/>
          <w:rPr>
            <w:rFonts w:hint="default" w:ascii="Cambria Math" w:hAnsi="Cambria Math" w:eastAsia="华文楷体"/>
            <w:sz w:val="22"/>
          </w:rPr>
          <m:t>y=±b/2</m:t>
        </m:r>
      </m:oMath>
      <w:r>
        <w:rPr>
          <w:rFonts w:hint="eastAsia" w:ascii="华文楷体" w:hAnsi="华文楷体" w:eastAsia="华文楷体" w:cs="华文楷体"/>
          <w:b w:val="0"/>
          <w:sz w:val="22"/>
        </w:rPr>
        <w:t xml:space="preserve"> 满足边界条件，</w:t>
      </w:r>
      <m:oMath>
        <m:sSub>
          <m:sSubPr>
            <m:ctrlPr>
              <w:rPr>
                <w:rFonts w:hint="default" w:ascii="Cambria Math" w:hAnsi="Cambria Math" w:eastAsia="华文楷体"/>
                <w:sz w:val="22"/>
              </w:rPr>
            </m:ctrlPr>
          </m:sSubPr>
          <m:e>
            <m:r>
              <m:rPr/>
              <w:rPr>
                <w:rFonts w:hint="default" w:ascii="Cambria Math" w:hAnsi="Cambria Math" w:eastAsia="华文楷体"/>
                <w:sz w:val="22"/>
              </w:rPr>
              <m:t>Φ</m:t>
            </m:r>
            <m:ctrlPr>
              <w:rPr>
                <w:rFonts w:ascii="Cambria Math" w:hAnsi="Cambria Math" w:eastAsia="华文楷体"/>
                <w:sz w:val="22"/>
              </w:rPr>
            </m:ctrlPr>
          </m:e>
          <m:sub>
            <m:r>
              <m:rPr/>
              <w:rPr>
                <w:rFonts w:hint="default" w:ascii="Cambria Math" w:hAnsi="Cambria Math" w:eastAsia="华文楷体"/>
                <w:sz w:val="22"/>
              </w:rPr>
              <m:t>1</m:t>
            </m:r>
            <m:ctrlPr>
              <w:rPr>
                <w:rFonts w:ascii="Cambria Math" w:hAnsi="Cambria Math" w:eastAsia="华文楷体"/>
                <w:sz w:val="22"/>
              </w:rPr>
            </m:ctrlPr>
          </m:sub>
        </m:sSub>
      </m:oMath>
      <w:r>
        <w:rPr>
          <w:rFonts w:hint="eastAsia" w:ascii="华文楷体" w:hAnsi="华文楷体" w:eastAsia="华文楷体" w:cs="华文楷体"/>
          <w:b w:val="0"/>
          <w:sz w:val="22"/>
        </w:rPr>
        <w:t xml:space="preserve"> 需要满足拉普拉斯方程并修正</w:t>
      </w:r>
      <m:oMath>
        <m:r>
          <m:rPr/>
          <w:rPr>
            <w:rFonts w:hint="default" w:ascii="Cambria Math" w:hAnsi="Cambria Math" w:eastAsia="华文楷体"/>
            <w:sz w:val="22"/>
          </w:rPr>
          <m:t>x=±a/2</m:t>
        </m:r>
      </m:oMath>
      <w:r>
        <w:rPr>
          <w:rFonts w:hint="eastAsia" w:ascii="华文楷体" w:hAnsi="华文楷体" w:eastAsia="华文楷体" w:cs="华文楷体"/>
          <w:b w:val="0"/>
          <w:sz w:val="22"/>
        </w:rPr>
        <w:t xml:space="preserve"> 两条短边。</w:t>
      </w:r>
    </w:p>
    <w:tbl>
      <w:tblPr>
        <w:tblStyle w:val="32"/>
        <w:tblW w:w="0" w:type="auto"/>
        <w:jc w:val="center"/>
        <w:tblLayout w:type="autofit"/>
        <w:tblCellMar>
          <w:top w:w="0" w:type="dxa"/>
          <w:left w:w="108" w:type="dxa"/>
          <w:bottom w:w="0" w:type="dxa"/>
          <w:right w:w="108" w:type="dxa"/>
        </w:tblCellMar>
      </w:tblPr>
      <w:tblGrid>
        <w:gridCol w:w="10256"/>
      </w:tblGrid>
      <w:tr w14:paraId="5017B20D">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1D289330">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修正项的定解问题</w:t>
            </w:r>
          </w:p>
          <w:p w14:paraId="5C0C77FB">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sSub>
                            <m:sSubPr>
                              <m:ctrlPr>
                                <w:rPr>
                                  <w:rFonts w:hint="default" w:ascii="Cambria Math" w:hAnsi="Cambria Math" w:eastAsia="华文楷体"/>
                                  <w:sz w:val="18"/>
                                </w:rPr>
                              </m:ctrlPr>
                            </m:sSubPr>
                            <m:e>
                              <m:r>
                                <m:rPr/>
                                <w:rPr>
                                  <w:rFonts w:hint="default" w:ascii="Cambria Math" w:hAnsi="Cambria Math" w:eastAsia="华文楷体"/>
                                  <w:sz w:val="18"/>
                                </w:rPr>
                                <m:t>Φ</m:t>
                              </m:r>
                              <m:ctrlPr>
                                <w:rPr>
                                  <w:rFonts w:ascii="Cambria Math" w:hAnsi="Cambria Math" w:eastAsia="华文楷体"/>
                                  <w:sz w:val="18"/>
                                </w:rPr>
                              </m:ctrlPr>
                            </m:e>
                            <m:sub>
                              <m:r>
                                <m:rPr/>
                                <w:rPr>
                                  <w:rFonts w:hint="default" w:ascii="Cambria Math" w:hAnsi="Cambria Math" w:eastAsia="华文楷体"/>
                                  <w:sz w:val="18"/>
                                </w:rPr>
                                <m:t>1</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x</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sSub>
                            <m:sSubPr>
                              <m:ctrlPr>
                                <w:rPr>
                                  <w:rFonts w:hint="default" w:ascii="Cambria Math" w:hAnsi="Cambria Math" w:eastAsia="华文楷体"/>
                                  <w:sz w:val="18"/>
                                </w:rPr>
                              </m:ctrlPr>
                            </m:sSubPr>
                            <m:e>
                              <m:r>
                                <m:rPr/>
                                <w:rPr>
                                  <w:rFonts w:hint="default" w:ascii="Cambria Math" w:hAnsi="Cambria Math" w:eastAsia="华文楷体"/>
                                  <w:sz w:val="18"/>
                                </w:rPr>
                                <m:t>Φ</m:t>
                              </m:r>
                              <m:ctrlPr>
                                <w:rPr>
                                  <w:rFonts w:ascii="Cambria Math" w:hAnsi="Cambria Math" w:eastAsia="华文楷体"/>
                                  <w:sz w:val="18"/>
                                </w:rPr>
                              </m:ctrlPr>
                            </m:e>
                            <m:sub>
                              <m:r>
                                <m:rPr/>
                                <w:rPr>
                                  <w:rFonts w:hint="default" w:ascii="Cambria Math" w:hAnsi="Cambria Math" w:eastAsia="华文楷体"/>
                                  <w:sz w:val="18"/>
                                </w:rPr>
                                <m:t>1</m:t>
                              </m:r>
                              <m:ctrlPr>
                                <w:rPr>
                                  <w:rFonts w:ascii="Cambria Math" w:hAnsi="Cambria Math" w:eastAsia="华文楷体"/>
                                  <w:sz w:val="18"/>
                                </w:rPr>
                              </m:ctrlPr>
                            </m:sub>
                          </m:sSub>
                          <m:ctrlPr>
                            <w:rPr>
                              <w:rFonts w:hint="default" w:ascii="Cambria Math" w:hAnsi="Cambria Math" w:eastAsia="华文楷体"/>
                              <w:sz w:val="18"/>
                            </w:rPr>
                          </m:ctrlPr>
                        </m:num>
                        <m:den>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y</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e>
                      <m:r>
                        <m:rPr/>
                        <w:rPr>
                          <w:rFonts w:hint="default" w:ascii="Cambria Math" w:hAnsi="Cambria Math" w:eastAsia="华文楷体"/>
                          <w:sz w:val="18"/>
                        </w:rPr>
                        <m:t>=0</m:t>
                      </m:r>
                      <m:ctrlPr>
                        <w:rPr>
                          <w:rFonts w:hint="default" w:ascii="Cambria Math" w:hAnsi="Cambria Math" w:eastAsia="华文楷体"/>
                          <w:sz w:val="18"/>
                        </w:rPr>
                      </m:ctrlPr>
                    </m:e>
                  </m:mr>
                  <m:mr>
                    <m:e>
                      <m:sSub>
                        <m:sSubPr>
                          <m:ctrlPr>
                            <w:rPr>
                              <w:rFonts w:hint="default" w:ascii="Cambria Math" w:hAnsi="Cambria Math" w:eastAsia="华文楷体"/>
                              <w:sz w:val="18"/>
                            </w:rPr>
                          </m:ctrlPr>
                        </m:sSubPr>
                        <m:e>
                          <m:r>
                            <m:rPr/>
                            <w:rPr>
                              <w:rFonts w:hint="default" w:ascii="Cambria Math" w:hAnsi="Cambria Math" w:eastAsia="华文楷体"/>
                              <w:sz w:val="18"/>
                            </w:rPr>
                            <m:t>Φ</m:t>
                          </m:r>
                          <m:ctrlPr>
                            <w:rPr>
                              <w:rFonts w:hint="default" w:ascii="Cambria Math" w:hAnsi="Cambria Math" w:eastAsia="华文楷体"/>
                              <w:sz w:val="18"/>
                            </w:rPr>
                          </m:ctrlPr>
                        </m:e>
                        <m:sub>
                          <m:r>
                            <m:rPr/>
                            <w:rPr>
                              <w:rFonts w:hint="default" w:ascii="Cambria Math" w:hAnsi="Cambria Math" w:eastAsia="华文楷体"/>
                              <w:sz w:val="18"/>
                            </w:rPr>
                            <m:t>1</m:t>
                          </m:r>
                          <m:ctrlPr>
                            <w:rPr>
                              <w:rFonts w:hint="default" w:ascii="Cambria Math" w:hAnsi="Cambria Math" w:eastAsia="华文楷体"/>
                              <w:sz w:val="18"/>
                            </w:rPr>
                          </m:ctrlPr>
                        </m:sub>
                      </m:sSub>
                      <m:d>
                        <m:dPr>
                          <m:ctrlPr>
                            <w:rPr>
                              <w:rFonts w:hint="default" w:ascii="Cambria Math" w:hAnsi="Cambria Math" w:eastAsia="华文楷体"/>
                              <w:sz w:val="18"/>
                            </w:rPr>
                          </m:ctrlPr>
                        </m:dPr>
                        <m:e>
                          <m:r>
                            <m:rPr/>
                            <w:rPr>
                              <w:rFonts w:hint="default" w:ascii="Cambria Math" w:hAnsi="Cambria Math" w:eastAsia="华文楷体"/>
                              <w:sz w:val="18"/>
                            </w:rPr>
                            <m:t>x,±</m:t>
                          </m:r>
                          <m:f>
                            <m:fPr>
                              <m:ctrlPr>
                                <w:rPr>
                                  <w:rFonts w:hint="default" w:ascii="Cambria Math" w:hAnsi="Cambria Math" w:eastAsia="华文楷体"/>
                                  <w:sz w:val="18"/>
                                </w:rPr>
                              </m:ctrlPr>
                            </m:fPr>
                            <m:num>
                              <m:r>
                                <m:rPr/>
                                <w:rPr>
                                  <w:rFonts w:hint="default" w:ascii="Cambria Math" w:hAnsi="Cambria Math" w:eastAsia="华文楷体"/>
                                  <w:sz w:val="18"/>
                                </w:rPr>
                                <m:t>b</m:t>
                              </m:r>
                              <m:ctrlPr>
                                <w:rPr>
                                  <w:rFonts w:ascii="Cambria Math" w:hAnsi="Cambria Math" w:eastAsia="华文楷体"/>
                                  <w:sz w:val="18"/>
                                </w:rPr>
                              </m:ctrlPr>
                            </m:num>
                            <m:den>
                              <m:r>
                                <m:rPr/>
                                <w:rPr>
                                  <w:rFonts w:hint="default" w:ascii="Cambria Math" w:hAnsi="Cambria Math" w:eastAsia="华文楷体"/>
                                  <w:sz w:val="18"/>
                                </w:rPr>
                                <m:t>2</m:t>
                              </m:r>
                              <m:ctrlPr>
                                <w:rPr>
                                  <w:rFonts w:ascii="Cambria Math" w:hAnsi="Cambria Math" w:eastAsia="华文楷体"/>
                                  <w:sz w:val="18"/>
                                </w:rPr>
                              </m:ctrlPr>
                            </m:den>
                          </m:f>
                          <m:ctrlPr>
                            <w:rPr>
                              <w:rFonts w:hint="default" w:ascii="Cambria Math" w:hAnsi="Cambria Math" w:eastAsia="华文楷体"/>
                              <w:sz w:val="18"/>
                            </w:rPr>
                          </m:ctrlPr>
                        </m:e>
                      </m:d>
                      <m:ctrlPr>
                        <w:rPr>
                          <w:rFonts w:hint="default" w:ascii="Cambria Math" w:hAnsi="Cambria Math" w:eastAsia="华文楷体"/>
                          <w:sz w:val="18"/>
                        </w:rPr>
                      </m:ctrlPr>
                    </m:e>
                    <m:e>
                      <m:r>
                        <m:rPr/>
                        <w:rPr>
                          <w:rFonts w:hint="default" w:ascii="Cambria Math" w:hAnsi="Cambria Math" w:eastAsia="华文楷体"/>
                          <w:sz w:val="18"/>
                        </w:rPr>
                        <m:t>=0</m:t>
                      </m:r>
                      <m:ctrlPr>
                        <w:rPr>
                          <w:rFonts w:hint="default" w:ascii="Cambria Math" w:hAnsi="Cambria Math" w:eastAsia="华文楷体"/>
                          <w:sz w:val="18"/>
                        </w:rPr>
                      </m:ctrlPr>
                    </m:e>
                  </m:mr>
                  <m:mr>
                    <m:e>
                      <m:sSub>
                        <m:sSubPr>
                          <m:ctrlPr>
                            <w:rPr>
                              <w:rFonts w:hint="default" w:ascii="Cambria Math" w:hAnsi="Cambria Math" w:eastAsia="华文楷体"/>
                              <w:sz w:val="18"/>
                            </w:rPr>
                          </m:ctrlPr>
                        </m:sSubPr>
                        <m:e>
                          <m:r>
                            <m:rPr/>
                            <w:rPr>
                              <w:rFonts w:hint="default" w:ascii="Cambria Math" w:hAnsi="Cambria Math" w:eastAsia="华文楷体"/>
                              <w:sz w:val="18"/>
                            </w:rPr>
                            <m:t>Φ</m:t>
                          </m:r>
                          <m:ctrlPr>
                            <w:rPr>
                              <w:rFonts w:hint="default" w:ascii="Cambria Math" w:hAnsi="Cambria Math" w:eastAsia="华文楷体"/>
                              <w:sz w:val="18"/>
                            </w:rPr>
                          </m:ctrlPr>
                        </m:e>
                        <m:sub>
                          <m:r>
                            <m:rPr/>
                            <w:rPr>
                              <w:rFonts w:hint="default" w:ascii="Cambria Math" w:hAnsi="Cambria Math" w:eastAsia="华文楷体"/>
                              <w:sz w:val="18"/>
                            </w:rPr>
                            <m:t>1</m:t>
                          </m:r>
                          <m:ctrlPr>
                            <w:rPr>
                              <w:rFonts w:hint="default" w:ascii="Cambria Math" w:hAnsi="Cambria Math" w:eastAsia="华文楷体"/>
                              <w:sz w:val="18"/>
                            </w:rPr>
                          </m:ctrlPr>
                        </m:sub>
                      </m:sSub>
                      <m:d>
                        <m:dPr>
                          <m:ctrlPr>
                            <w:rPr>
                              <w:rFonts w:hint="default" w:ascii="Cambria Math" w:hAnsi="Cambria Math" w:eastAsia="华文楷体"/>
                              <w:sz w:val="18"/>
                            </w:rPr>
                          </m:ctrlPr>
                        </m:dPr>
                        <m:e>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a</m:t>
                              </m:r>
                              <m:ctrlPr>
                                <w:rPr>
                                  <w:rFonts w:ascii="Cambria Math" w:hAnsi="Cambria Math" w:eastAsia="华文楷体"/>
                                  <w:sz w:val="18"/>
                                </w:rPr>
                              </m:ctrlPr>
                            </m:num>
                            <m:den>
                              <m:r>
                                <m:rPr/>
                                <w:rPr>
                                  <w:rFonts w:hint="default" w:ascii="Cambria Math" w:hAnsi="Cambria Math" w:eastAsia="华文楷体"/>
                                  <w:sz w:val="18"/>
                                </w:rPr>
                                <m:t>2</m:t>
                              </m:r>
                              <m:ctrlPr>
                                <w:rPr>
                                  <w:rFonts w:ascii="Cambria Math" w:hAnsi="Cambria Math" w:eastAsia="华文楷体"/>
                                  <w:sz w:val="18"/>
                                </w:rPr>
                              </m:ctrlPr>
                            </m:den>
                          </m:f>
                          <m:r>
                            <m:rPr/>
                            <w:rPr>
                              <w:rFonts w:hint="default" w:ascii="Cambria Math" w:hAnsi="Cambria Math" w:eastAsia="华文楷体"/>
                              <w:sz w:val="18"/>
                            </w:rPr>
                            <m:t>,y</m:t>
                          </m:r>
                          <m:ctrlPr>
                            <w:rPr>
                              <w:rFonts w:hint="default" w:ascii="Cambria Math" w:hAnsi="Cambria Math" w:eastAsia="华文楷体"/>
                              <w:sz w:val="18"/>
                            </w:rPr>
                          </m:ctrlPr>
                        </m:e>
                      </m:d>
                      <m:ctrlPr>
                        <w:rPr>
                          <w:rFonts w:hint="default" w:ascii="Cambria Math" w:hAnsi="Cambria Math" w:eastAsia="华文楷体"/>
                          <w:sz w:val="18"/>
                        </w:rPr>
                      </m:ctrlPr>
                    </m:e>
                    <m:e>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y</m:t>
                          </m:r>
                          <m:ctrlPr>
                            <w:rPr>
                              <w:rFonts w:hint="default" w:ascii="Cambria Math" w:hAnsi="Cambria Math" w:eastAsia="华文楷体"/>
                              <w:sz w:val="18"/>
                            </w:rPr>
                          </m:ctrlPr>
                        </m:e>
                        <m:sup>
                          <m:r>
                            <m:rPr/>
                            <w:rPr>
                              <w:rFonts w:hint="default" w:ascii="Cambria Math" w:hAnsi="Cambria Math" w:eastAsia="华文楷体"/>
                              <w:sz w:val="18"/>
                            </w:rPr>
                            <m:t>2</m:t>
                          </m:r>
                          <m:ctrlPr>
                            <w:rPr>
                              <w:rFonts w:hint="default" w:ascii="Cambria Math" w:hAnsi="Cambria Math" w:eastAsia="华文楷体"/>
                              <w:sz w:val="18"/>
                            </w:rPr>
                          </m:ctrlPr>
                        </m:sup>
                      </m:sSup>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4</m:t>
                          </m:r>
                          <m:ctrlPr>
                            <w:rPr>
                              <w:rFonts w:hint="default" w:ascii="Cambria Math" w:hAnsi="Cambria Math" w:eastAsia="华文楷体"/>
                              <w:sz w:val="18"/>
                            </w:rPr>
                          </m:ctrlPr>
                        </m:den>
                      </m:f>
                      <m:ctrlPr>
                        <w:rPr>
                          <w:rFonts w:hint="default" w:ascii="Cambria Math" w:hAnsi="Cambria Math" w:eastAsia="华文楷体"/>
                          <w:sz w:val="18"/>
                        </w:rPr>
                      </m:ctrlPr>
                    </m:e>
                  </m:mr>
                </m:m>
              </m:oMath>
            </m:oMathPara>
          </w:p>
        </w:tc>
      </w:tr>
    </w:tbl>
    <w:p w14:paraId="57070A9A">
      <w:pPr>
        <w:spacing w:after="40"/>
        <w:rPr>
          <w:rFonts w:hint="eastAsia" w:ascii="华文楷体" w:hAnsi="华文楷体" w:eastAsia="华文楷体" w:cs="华文楷体"/>
        </w:rPr>
      </w:pPr>
    </w:p>
    <w:p w14:paraId="4FF24E8C">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令 Φ_1=X(x)Y(y)，分离变量后得到</w:t>
      </w:r>
    </w:p>
    <w:tbl>
      <w:tblPr>
        <w:tblStyle w:val="32"/>
        <w:tblW w:w="0" w:type="auto"/>
        <w:jc w:val="center"/>
        <w:tblLayout w:type="autofit"/>
        <w:tblCellMar>
          <w:top w:w="0" w:type="dxa"/>
          <w:left w:w="108" w:type="dxa"/>
          <w:bottom w:w="0" w:type="dxa"/>
          <w:right w:w="108" w:type="dxa"/>
        </w:tblCellMar>
      </w:tblPr>
      <w:tblGrid>
        <w:gridCol w:w="10256"/>
      </w:tblGrid>
      <w:tr w14:paraId="7DE4C758">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05055985">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分离变量后的常微分方程</w:t>
            </w:r>
          </w:p>
          <w:p w14:paraId="3D9FBCE5">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r>
                        <m:rPr/>
                        <w:rPr>
                          <w:rFonts w:hint="default" w:ascii="Cambria Math" w:hAnsi="Cambria Math" w:eastAsia="华文楷体"/>
                          <w:sz w:val="18"/>
                        </w:rPr>
                        <m:t>X''−</m:t>
                      </m:r>
                      <m:sSup>
                        <m:sSupPr>
                          <m:ctrlPr>
                            <w:rPr>
                              <w:rFonts w:hint="default" w:ascii="Cambria Math" w:hAnsi="Cambria Math" w:eastAsia="华文楷体"/>
                              <w:sz w:val="18"/>
                            </w:rPr>
                          </m:ctrlPr>
                        </m:sSupPr>
                        <m:e>
                          <m:r>
                            <m:rPr/>
                            <w:rPr>
                              <w:rFonts w:hint="default" w:ascii="Cambria Math" w:hAnsi="Cambria Math" w:eastAsia="华文楷体"/>
                              <w:sz w:val="18"/>
                            </w:rPr>
                            <m:t>λ</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X</m:t>
                      </m:r>
                      <m:ctrlPr>
                        <w:rPr>
                          <w:rFonts w:hint="default" w:ascii="Cambria Math" w:hAnsi="Cambria Math" w:eastAsia="华文楷体"/>
                          <w:sz w:val="18"/>
                        </w:rPr>
                      </m:ctrlPr>
                    </m:e>
                    <m:e>
                      <m:r>
                        <m:rPr/>
                        <w:rPr>
                          <w:rFonts w:hint="default" w:ascii="Cambria Math" w:hAnsi="Cambria Math" w:eastAsia="华文楷体"/>
                          <w:sz w:val="18"/>
                        </w:rPr>
                        <m:t>=0</m:t>
                      </m:r>
                      <m:ctrlPr>
                        <w:rPr>
                          <w:rFonts w:hint="default" w:ascii="Cambria Math" w:hAnsi="Cambria Math" w:eastAsia="华文楷体"/>
                          <w:sz w:val="18"/>
                        </w:rPr>
                      </m:ctrlPr>
                    </m:e>
                  </m:mr>
                  <m:mr>
                    <m:e>
                      <m:r>
                        <m:rPr/>
                        <w:rPr>
                          <w:rFonts w:hint="default" w:ascii="Cambria Math" w:hAnsi="Cambria Math" w:eastAsia="华文楷体"/>
                          <w:sz w:val="18"/>
                        </w:rPr>
                        <m:t>Y''+</m:t>
                      </m:r>
                      <m:sSup>
                        <m:sSupPr>
                          <m:ctrlPr>
                            <w:rPr>
                              <w:rFonts w:hint="default" w:ascii="Cambria Math" w:hAnsi="Cambria Math" w:eastAsia="华文楷体"/>
                              <w:sz w:val="18"/>
                            </w:rPr>
                          </m:ctrlPr>
                        </m:sSupPr>
                        <m:e>
                          <m:r>
                            <m:rPr/>
                            <w:rPr>
                              <w:rFonts w:hint="default" w:ascii="Cambria Math" w:hAnsi="Cambria Math" w:eastAsia="华文楷体"/>
                              <w:sz w:val="18"/>
                            </w:rPr>
                            <m:t>λ</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r>
                        <m:rPr/>
                        <w:rPr>
                          <w:rFonts w:hint="default" w:ascii="Cambria Math" w:hAnsi="Cambria Math" w:eastAsia="华文楷体"/>
                          <w:sz w:val="18"/>
                        </w:rPr>
                        <m:t>Y</m:t>
                      </m:r>
                      <m:ctrlPr>
                        <w:rPr>
                          <w:rFonts w:hint="default" w:ascii="Cambria Math" w:hAnsi="Cambria Math" w:eastAsia="华文楷体"/>
                          <w:sz w:val="18"/>
                        </w:rPr>
                      </m:ctrlPr>
                    </m:e>
                    <m:e>
                      <m:r>
                        <m:rPr/>
                        <w:rPr>
                          <w:rFonts w:hint="default" w:ascii="Cambria Math" w:hAnsi="Cambria Math" w:eastAsia="华文楷体"/>
                          <w:sz w:val="18"/>
                        </w:rPr>
                        <m:t>=0</m:t>
                      </m:r>
                      <m:ctrlPr>
                        <w:rPr>
                          <w:rFonts w:hint="default" w:ascii="Cambria Math" w:hAnsi="Cambria Math" w:eastAsia="华文楷体"/>
                          <w:sz w:val="18"/>
                        </w:rPr>
                      </m:ctrlPr>
                    </m:e>
                  </m:mr>
                </m:m>
              </m:oMath>
            </m:oMathPara>
          </w:p>
        </w:tc>
      </w:tr>
    </w:tbl>
    <w:p w14:paraId="3EF43814">
      <w:pPr>
        <w:spacing w:after="40"/>
        <w:rPr>
          <w:rFonts w:hint="eastAsia" w:ascii="华文楷体" w:hAnsi="华文楷体" w:eastAsia="华文楷体" w:cs="华文楷体"/>
        </w:rPr>
      </w:pPr>
    </w:p>
    <w:p w14:paraId="635CA2E4">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结合对称性和边界条件，得到本征值</w:t>
      </w:r>
    </w:p>
    <w:tbl>
      <w:tblPr>
        <w:tblStyle w:val="32"/>
        <w:tblW w:w="0" w:type="auto"/>
        <w:jc w:val="center"/>
        <w:tblLayout w:type="autofit"/>
        <w:tblCellMar>
          <w:top w:w="0" w:type="dxa"/>
          <w:left w:w="108" w:type="dxa"/>
          <w:bottom w:w="0" w:type="dxa"/>
          <w:right w:w="108" w:type="dxa"/>
        </w:tblCellMar>
      </w:tblPr>
      <w:tblGrid>
        <w:gridCol w:w="10256"/>
      </w:tblGrid>
      <w:tr w14:paraId="683BE752">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19D28C0C">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矩形截面本征值</w:t>
            </w:r>
          </w:p>
          <w:p w14:paraId="5710FDC9">
            <w:pPr>
              <w:spacing w:after="0" w:line="252" w:lineRule="auto"/>
              <w:ind w:left="57"/>
              <w:rPr>
                <w:rFonts w:hint="eastAsia" w:ascii="华文楷体" w:hAnsi="华文楷体" w:eastAsia="华文楷体" w:cs="华文楷体"/>
              </w:rPr>
            </w:pPr>
            <m:oMathPara>
              <m:oMath>
                <m:sSub>
                  <m:sSubPr>
                    <m:ctrlPr>
                      <w:rPr>
                        <w:rFonts w:hint="default" w:ascii="Cambria Math" w:hAnsi="Cambria Math" w:eastAsia="华文楷体"/>
                        <w:sz w:val="18"/>
                      </w:rPr>
                    </m:ctrlPr>
                  </m:sSubPr>
                  <m:e>
                    <m:r>
                      <m:rPr/>
                      <w:rPr>
                        <w:rFonts w:hint="default" w:ascii="Cambria Math" w:hAnsi="Cambria Math" w:eastAsia="华文楷体"/>
                        <w:sz w:val="18"/>
                      </w:rPr>
                      <m:t>λ</m:t>
                    </m:r>
                    <m:ctrlPr>
                      <w:rPr>
                        <w:rFonts w:ascii="Cambria Math" w:hAnsi="Cambria Math" w:eastAsia="华文楷体"/>
                        <w:sz w:val="18"/>
                      </w:rPr>
                    </m:ctrlPr>
                  </m:e>
                  <m:sub>
                    <m:r>
                      <m:rPr/>
                      <w:rPr>
                        <w:rFonts w:hint="default" w:ascii="Cambria Math" w:hAnsi="Cambria Math" w:eastAsia="华文楷体"/>
                        <w:sz w:val="18"/>
                      </w:rPr>
                      <m:t>n</m:t>
                    </m:r>
                    <m:ctrlPr>
                      <w:rPr>
                        <w:rFonts w:ascii="Cambria Math" w:hAnsi="Cambria Math" w:eastAsia="华文楷体"/>
                        <w:sz w:val="18"/>
                      </w:rPr>
                    </m:ctrlPr>
                  </m:sub>
                </m:sSub>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(2n+1)π</m:t>
                    </m:r>
                    <m:ctrlPr>
                      <w:rPr>
                        <w:rFonts w:ascii="Cambria Math" w:hAnsi="Cambria Math" w:eastAsia="华文楷体"/>
                        <w:sz w:val="18"/>
                      </w:rPr>
                    </m:ctrlPr>
                  </m:num>
                  <m:den>
                    <m:r>
                      <m:rPr/>
                      <w:rPr>
                        <w:rFonts w:hint="default" w:ascii="Cambria Math" w:hAnsi="Cambria Math" w:eastAsia="华文楷体"/>
                        <w:sz w:val="18"/>
                      </w:rPr>
                      <m:t>b</m:t>
                    </m:r>
                    <m:ctrlPr>
                      <w:rPr>
                        <w:rFonts w:ascii="Cambria Math" w:hAnsi="Cambria Math" w:eastAsia="华文楷体"/>
                        <w:sz w:val="18"/>
                      </w:rPr>
                    </m:ctrlPr>
                  </m:den>
                </m:f>
                <m:r>
                  <m:rPr/>
                  <w:rPr>
                    <w:rFonts w:hint="default" w:ascii="Cambria Math" w:hAnsi="Cambria Math" w:eastAsia="华文楷体"/>
                    <w:sz w:val="18"/>
                  </w:rPr>
                  <m:t>,  n=0,1,2,⋯</m:t>
                </m:r>
              </m:oMath>
            </m:oMathPara>
          </w:p>
        </w:tc>
      </w:tr>
    </w:tbl>
    <w:p w14:paraId="0491C752">
      <w:pPr>
        <w:spacing w:after="40"/>
        <w:rPr>
          <w:rFonts w:hint="eastAsia" w:ascii="华文楷体" w:hAnsi="华文楷体" w:eastAsia="华文楷体" w:cs="华文楷体"/>
        </w:rPr>
      </w:pPr>
    </w:p>
    <w:p w14:paraId="389CD013">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一般矩形截面的应力函数可写为</w:t>
      </w:r>
    </w:p>
    <w:tbl>
      <w:tblPr>
        <w:tblStyle w:val="32"/>
        <w:tblW w:w="0" w:type="auto"/>
        <w:jc w:val="center"/>
        <w:tblLayout w:type="autofit"/>
        <w:tblCellMar>
          <w:top w:w="0" w:type="dxa"/>
          <w:left w:w="108" w:type="dxa"/>
          <w:bottom w:w="0" w:type="dxa"/>
          <w:right w:w="108" w:type="dxa"/>
        </w:tblCellMar>
      </w:tblPr>
      <w:tblGrid>
        <w:gridCol w:w="10256"/>
      </w:tblGrid>
      <w:tr w14:paraId="1AA4CBEB">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2D0F7917">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一般矩形截面应力函数</w:t>
            </w:r>
          </w:p>
          <w:p w14:paraId="078AEFB1">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r>
                        <m:rPr/>
                        <w:rPr>
                          <w:rFonts w:hint="default" w:ascii="Cambria Math" w:hAnsi="Cambria Math" w:eastAsia="华文楷体"/>
                          <w:sz w:val="18"/>
                        </w:rPr>
                        <m:t>Φ</m:t>
                      </m:r>
                      <m:ctrlPr>
                        <w:rPr>
                          <w:rFonts w:ascii="Cambria Math" w:hAnsi="Cambria Math" w:eastAsia="华文楷体"/>
                          <w:sz w:val="18"/>
                        </w:rPr>
                      </m:ctrlPr>
                    </m:e>
                    <m:e>
                      <m:r>
                        <m:rPr/>
                        <w:rPr>
                          <w:rFonts w:hint="default" w:ascii="Cambria Math" w:hAnsi="Cambria Math" w:eastAsia="华文楷体"/>
                          <w:sz w:val="18"/>
                        </w:rPr>
                        <m:t>=</m:t>
                      </m:r>
                      <m:f>
                        <m:fPr>
                          <m:ctrlPr>
                            <w:rPr>
                              <w:rFonts w:hint="default" w:ascii="Cambria Math" w:hAnsi="Cambria Math" w:eastAsia="华文楷体"/>
                              <w:sz w:val="18"/>
                            </w:rPr>
                          </m:ctrlPr>
                        </m:fPr>
                        <m:num>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4</m:t>
                          </m:r>
                          <m:ctrlPr>
                            <w:rPr>
                              <w:rFonts w:hint="default" w:ascii="Cambria Math" w:hAnsi="Cambria Math" w:eastAsia="华文楷体"/>
                              <w:sz w:val="18"/>
                            </w:rPr>
                          </m:ctrlPr>
                        </m:den>
                      </m:f>
                      <m:r>
                        <m:rPr/>
                        <w:rPr>
                          <w:rFonts w:hint="default" w:ascii="Cambria Math" w:hAnsi="Cambria Math" w:eastAsia="华文楷体"/>
                          <w:sz w:val="18"/>
                        </w:rPr>
                        <m:t>−</m:t>
                      </m:r>
                      <m:sSup>
                        <m:sSupPr>
                          <m:ctrlPr>
                            <w:rPr>
                              <w:rFonts w:hint="default" w:ascii="Cambria Math" w:hAnsi="Cambria Math" w:eastAsia="华文楷体"/>
                              <w:sz w:val="18"/>
                            </w:rPr>
                          </m:ctrlPr>
                        </m:sSupPr>
                        <m:e>
                          <m:r>
                            <m:rPr/>
                            <w:rPr>
                              <w:rFonts w:hint="default" w:ascii="Cambria Math" w:hAnsi="Cambria Math" w:eastAsia="华文楷体"/>
                              <w:sz w:val="18"/>
                            </w:rPr>
                            <m:t>y</m:t>
                          </m:r>
                          <m:ctrlPr>
                            <w:rPr>
                              <w:rFonts w:hint="default" w:ascii="Cambria Math" w:hAnsi="Cambria Math" w:eastAsia="华文楷体"/>
                              <w:sz w:val="18"/>
                            </w:rPr>
                          </m:ctrlPr>
                        </m:e>
                        <m:sup>
                          <m:r>
                            <m:rPr/>
                            <w:rPr>
                              <w:rFonts w:hint="default" w:ascii="Cambria Math" w:hAnsi="Cambria Math" w:eastAsia="华文楷体"/>
                              <w:sz w:val="18"/>
                            </w:rPr>
                            <m:t>2</m:t>
                          </m:r>
                          <m:ctrlPr>
                            <w:rPr>
                              <w:rFonts w:hint="default" w:ascii="Cambria Math" w:hAnsi="Cambria Math" w:eastAsia="华文楷体"/>
                              <w:sz w:val="18"/>
                            </w:rPr>
                          </m:ctrlPr>
                        </m:sup>
                      </m:sSup>
                      <m:ctrlPr>
                        <w:rPr>
                          <w:rFonts w:hint="default" w:ascii="Cambria Math" w:hAnsi="Cambria Math" w:eastAsia="华文楷体"/>
                          <w:sz w:val="18"/>
                        </w:rPr>
                      </m:ctrlPr>
                    </m:e>
                  </m:mr>
                  <m:mr>
                    <m:e>
                      <m:ctrlPr>
                        <w:rPr>
                          <w:rFonts w:hint="default" w:ascii="Cambria Math" w:hAnsi="Cambria Math" w:eastAsia="华文楷体"/>
                          <w:sz w:val="18"/>
                        </w:rPr>
                      </m:ctrlPr>
                    </m:e>
                    <m:e>
                      <m:r>
                        <m:rPr/>
                        <w:rPr>
                          <w:rFonts w:hint="default" w:ascii="Cambria Math" w:hAnsi="Cambria Math" w:eastAsia="华文楷体"/>
                          <w:sz w:val="18"/>
                        </w:rPr>
                        <m:t> −</m:t>
                      </m:r>
                      <m:f>
                        <m:fPr>
                          <m:ctrlPr>
                            <w:rPr>
                              <w:rFonts w:hint="default" w:ascii="Cambria Math" w:hAnsi="Cambria Math" w:eastAsia="华文楷体"/>
                              <w:sz w:val="18"/>
                            </w:rPr>
                          </m:ctrlPr>
                        </m:fPr>
                        <m:num>
                          <m:r>
                            <m:rPr/>
                            <w:rPr>
                              <w:rFonts w:hint="default" w:ascii="Cambria Math" w:hAnsi="Cambria Math" w:eastAsia="华文楷体"/>
                              <w:sz w:val="18"/>
                            </w:rPr>
                            <m:t>8</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π</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den>
                      </m:f>
                      <m:nary>
                        <m:naryPr>
                          <m:chr m:val="∑"/>
                          <m:limLoc m:val="subSup"/>
                          <m:ctrlPr>
                            <w:rPr>
                              <w:rFonts w:hint="default" w:ascii="Cambria Math" w:hAnsi="Cambria Math" w:eastAsia="华文楷体"/>
                              <w:sz w:val="18"/>
                            </w:rPr>
                          </m:ctrlPr>
                        </m:naryPr>
                        <m:sub>
                          <m:r>
                            <m:rPr/>
                            <w:rPr>
                              <w:rFonts w:hint="default" w:ascii="Cambria Math" w:hAnsi="Cambria Math" w:eastAsia="华文楷体"/>
                              <w:sz w:val="18"/>
                            </w:rPr>
                            <m:t>n=0</m:t>
                          </m:r>
                          <m:ctrlPr>
                            <w:rPr>
                              <w:rFonts w:hint="default" w:ascii="Cambria Math" w:hAnsi="Cambria Math" w:eastAsia="华文楷体"/>
                              <w:sz w:val="18"/>
                            </w:rPr>
                          </m:ctrlPr>
                        </m:sub>
                        <m:sup>
                          <m:r>
                            <m:rPr/>
                            <w:rPr>
                              <w:rFonts w:hint="default" w:ascii="Cambria Math" w:hAnsi="Cambria Math" w:eastAsia="华文楷体"/>
                              <w:sz w:val="18"/>
                            </w:rPr>
                            <m:t>∞</m:t>
                          </m:r>
                          <m:ctrlPr>
                            <w:rPr>
                              <w:rFonts w:hint="default" w:ascii="Cambria Math" w:hAnsi="Cambria Math" w:eastAsia="华文楷体"/>
                              <w:sz w:val="18"/>
                            </w:rPr>
                          </m:ctrlPr>
                        </m:sup>
                        <m:e>
                          <m:f>
                            <m:fPr>
                              <m:ctrlPr>
                                <w:rPr>
                                  <w:rFonts w:hint="default" w:ascii="Cambria Math" w:hAnsi="Cambria Math" w:eastAsia="华文楷体"/>
                                  <w:sz w:val="18"/>
                                </w:rPr>
                              </m:ctrlPr>
                            </m:fPr>
                            <m:num>
                              <m:r>
                                <m:rPr/>
                                <w:rPr>
                                  <w:rFonts w:hint="default" w:ascii="Cambria Math" w:hAnsi="Cambria Math" w:eastAsia="华文楷体"/>
                                  <w:sz w:val="18"/>
                                </w:rPr>
                                <m:t>(−1</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n</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(2n+1</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nary>
                      <m:f>
                        <m:fPr>
                          <m:ctrlPr>
                            <w:rPr>
                              <w:rFonts w:hint="default" w:ascii="Cambria Math" w:hAnsi="Cambria Math" w:eastAsia="华文楷体"/>
                              <w:sz w:val="18"/>
                            </w:rPr>
                          </m:ctrlPr>
                        </m:fPr>
                        <m:num>
                          <m:func>
                            <m:funcPr>
                              <m:ctrlPr>
                                <w:rPr>
                                  <w:rFonts w:hint="default" w:ascii="Cambria Math" w:hAnsi="Cambria Math" w:eastAsia="华文楷体"/>
                                  <w:sz w:val="18"/>
                                </w:rPr>
                              </m:ctrlPr>
                            </m:funcPr>
                            <m:fName>
                              <m:r>
                                <m:rPr>
                                  <m:sty m:val="p"/>
                                </m:rPr>
                                <w:rPr>
                                  <w:rFonts w:hint="default" w:ascii="Cambria Math" w:hAnsi="Cambria Math" w:eastAsia="华文楷体"/>
                                  <w:sz w:val="18"/>
                                </w:rPr>
                                <m:t>cosh</m:t>
                              </m:r>
                              <m:ctrlPr>
                                <w:rPr>
                                  <w:rFonts w:hint="default" w:ascii="Cambria Math" w:hAnsi="Cambria Math" w:eastAsia="华文楷体"/>
                                  <w:sz w:val="18"/>
                                </w:rPr>
                              </m:ctrlPr>
                            </m:fName>
                            <m:e>
                              <m:r>
                                <m:rPr/>
                                <w:rPr>
                                  <w:rFonts w:hint="default" w:ascii="Cambria Math" w:hAnsi="Cambria Math" w:eastAsia="华文楷体"/>
                                  <w:sz w:val="18"/>
                                </w:rPr>
                                <m:t>(</m:t>
                              </m:r>
                              <m:ctrlPr>
                                <w:rPr>
                                  <w:rFonts w:hint="default" w:ascii="Cambria Math" w:hAnsi="Cambria Math" w:eastAsia="华文楷体"/>
                                  <w:sz w:val="18"/>
                                </w:rPr>
                              </m:ctrlPr>
                            </m:e>
                          </m:func>
                          <m:sSub>
                            <m:sSubPr>
                              <m:ctrlPr>
                                <w:rPr>
                                  <w:rFonts w:hint="default" w:ascii="Cambria Math" w:hAnsi="Cambria Math" w:eastAsia="华文楷体"/>
                                  <w:sz w:val="18"/>
                                </w:rPr>
                              </m:ctrlPr>
                            </m:sSubPr>
                            <m:e>
                              <m:r>
                                <m:rPr/>
                                <w:rPr>
                                  <w:rFonts w:hint="default" w:ascii="Cambria Math" w:hAnsi="Cambria Math" w:eastAsia="华文楷体"/>
                                  <w:sz w:val="18"/>
                                </w:rPr>
                                <m:t>λ</m:t>
                              </m:r>
                              <m:ctrlPr>
                                <w:rPr>
                                  <w:rFonts w:hint="default" w:ascii="Cambria Math" w:hAnsi="Cambria Math" w:eastAsia="华文楷体"/>
                                  <w:sz w:val="18"/>
                                </w:rPr>
                              </m:ctrlPr>
                            </m:e>
                            <m:sub>
                              <m:r>
                                <m:rPr/>
                                <w:rPr>
                                  <w:rFonts w:hint="default" w:ascii="Cambria Math" w:hAnsi="Cambria Math" w:eastAsia="华文楷体"/>
                                  <w:sz w:val="18"/>
                                </w:rPr>
                                <m:t>n</m:t>
                              </m:r>
                              <m:ctrlPr>
                                <w:rPr>
                                  <w:rFonts w:hint="default" w:ascii="Cambria Math" w:hAnsi="Cambria Math" w:eastAsia="华文楷体"/>
                                  <w:sz w:val="18"/>
                                </w:rPr>
                              </m:ctrlPr>
                            </m:sub>
                          </m:sSub>
                          <m:r>
                            <m:rPr/>
                            <w:rPr>
                              <w:rFonts w:hint="default" w:ascii="Cambria Math" w:hAnsi="Cambria Math" w:eastAsia="华文楷体"/>
                              <w:sz w:val="18"/>
                            </w:rPr>
                            <m:t>x)</m:t>
                          </m:r>
                          <m:ctrlPr>
                            <w:rPr>
                              <w:rFonts w:hint="default" w:ascii="Cambria Math" w:hAnsi="Cambria Math" w:eastAsia="华文楷体"/>
                              <w:sz w:val="18"/>
                            </w:rPr>
                          </m:ctrlPr>
                        </m:num>
                        <m:den>
                          <m:func>
                            <m:funcPr>
                              <m:ctrlPr>
                                <w:rPr>
                                  <w:rFonts w:hint="default" w:ascii="Cambria Math" w:hAnsi="Cambria Math" w:eastAsia="华文楷体"/>
                                  <w:sz w:val="18"/>
                                </w:rPr>
                              </m:ctrlPr>
                            </m:funcPr>
                            <m:fName>
                              <m:r>
                                <m:rPr>
                                  <m:sty m:val="p"/>
                                </m:rPr>
                                <w:rPr>
                                  <w:rFonts w:hint="default" w:ascii="Cambria Math" w:hAnsi="Cambria Math" w:eastAsia="华文楷体"/>
                                  <w:sz w:val="18"/>
                                </w:rPr>
                                <m:t>cosh</m:t>
                              </m:r>
                              <m:ctrlPr>
                                <w:rPr>
                                  <w:rFonts w:hint="default" w:ascii="Cambria Math" w:hAnsi="Cambria Math" w:eastAsia="华文楷体"/>
                                  <w:sz w:val="18"/>
                                </w:rPr>
                              </m:ctrlPr>
                            </m:fName>
                            <m:e>
                              <m:r>
                                <m:rPr/>
                                <w:rPr>
                                  <w:rFonts w:hint="default" w:ascii="Cambria Math" w:hAnsi="Cambria Math" w:eastAsia="华文楷体"/>
                                  <w:sz w:val="18"/>
                                </w:rPr>
                                <m:t>(</m:t>
                              </m:r>
                              <m:ctrlPr>
                                <w:rPr>
                                  <w:rFonts w:hint="default" w:ascii="Cambria Math" w:hAnsi="Cambria Math" w:eastAsia="华文楷体"/>
                                  <w:sz w:val="18"/>
                                </w:rPr>
                              </m:ctrlPr>
                            </m:e>
                          </m:func>
                          <m:sSub>
                            <m:sSubPr>
                              <m:ctrlPr>
                                <w:rPr>
                                  <w:rFonts w:hint="default" w:ascii="Cambria Math" w:hAnsi="Cambria Math" w:eastAsia="华文楷体"/>
                                  <w:sz w:val="18"/>
                                </w:rPr>
                              </m:ctrlPr>
                            </m:sSubPr>
                            <m:e>
                              <m:r>
                                <m:rPr/>
                                <w:rPr>
                                  <w:rFonts w:hint="default" w:ascii="Cambria Math" w:hAnsi="Cambria Math" w:eastAsia="华文楷体"/>
                                  <w:sz w:val="18"/>
                                </w:rPr>
                                <m:t>λ</m:t>
                              </m:r>
                              <m:ctrlPr>
                                <w:rPr>
                                  <w:rFonts w:hint="default" w:ascii="Cambria Math" w:hAnsi="Cambria Math" w:eastAsia="华文楷体"/>
                                  <w:sz w:val="18"/>
                                </w:rPr>
                              </m:ctrlPr>
                            </m:e>
                            <m:sub>
                              <m:r>
                                <m:rPr/>
                                <w:rPr>
                                  <w:rFonts w:hint="default" w:ascii="Cambria Math" w:hAnsi="Cambria Math" w:eastAsia="华文楷体"/>
                                  <w:sz w:val="18"/>
                                </w:rPr>
                                <m:t>n</m:t>
                              </m:r>
                              <m:ctrlPr>
                                <w:rPr>
                                  <w:rFonts w:hint="default" w:ascii="Cambria Math" w:hAnsi="Cambria Math" w:eastAsia="华文楷体"/>
                                  <w:sz w:val="18"/>
                                </w:rPr>
                              </m:ctrlPr>
                            </m:sub>
                          </m:sSub>
                          <m:r>
                            <m:rPr/>
                            <w:rPr>
                              <w:rFonts w:hint="default" w:ascii="Cambria Math" w:hAnsi="Cambria Math" w:eastAsia="华文楷体"/>
                              <w:sz w:val="18"/>
                            </w:rPr>
                            <m:t>a/2)</m:t>
                          </m:r>
                          <m:ctrlPr>
                            <w:rPr>
                              <w:rFonts w:hint="default" w:ascii="Cambria Math" w:hAnsi="Cambria Math" w:eastAsia="华文楷体"/>
                              <w:sz w:val="18"/>
                            </w:rPr>
                          </m:ctrlPr>
                        </m:den>
                      </m:f>
                      <m:func>
                        <m:funcPr>
                          <m:ctrlPr>
                            <w:rPr>
                              <w:rFonts w:hint="default" w:ascii="Cambria Math" w:hAnsi="Cambria Math" w:eastAsia="华文楷体"/>
                              <w:sz w:val="18"/>
                            </w:rPr>
                          </m:ctrlPr>
                        </m:funcPr>
                        <m:fName>
                          <m:r>
                            <m:rPr>
                              <m:sty m:val="p"/>
                            </m:rPr>
                            <w:rPr>
                              <w:rFonts w:hint="default" w:ascii="Cambria Math" w:hAnsi="Cambria Math" w:eastAsia="华文楷体"/>
                              <w:sz w:val="18"/>
                            </w:rPr>
                            <m:t>cos</m:t>
                          </m:r>
                          <m:ctrlPr>
                            <w:rPr>
                              <w:rFonts w:hint="default" w:ascii="Cambria Math" w:hAnsi="Cambria Math" w:eastAsia="华文楷体"/>
                              <w:sz w:val="18"/>
                            </w:rPr>
                          </m:ctrlPr>
                        </m:fName>
                        <m:e>
                          <m:r>
                            <m:rPr/>
                            <w:rPr>
                              <w:rFonts w:hint="default" w:ascii="Cambria Math" w:hAnsi="Cambria Math" w:eastAsia="华文楷体"/>
                              <w:sz w:val="18"/>
                            </w:rPr>
                            <m:t>(</m:t>
                          </m:r>
                          <m:ctrlPr>
                            <w:rPr>
                              <w:rFonts w:hint="default" w:ascii="Cambria Math" w:hAnsi="Cambria Math" w:eastAsia="华文楷体"/>
                              <w:sz w:val="18"/>
                            </w:rPr>
                          </m:ctrlPr>
                        </m:e>
                      </m:func>
                      <m:sSub>
                        <m:sSubPr>
                          <m:ctrlPr>
                            <w:rPr>
                              <w:rFonts w:hint="default" w:ascii="Cambria Math" w:hAnsi="Cambria Math" w:eastAsia="华文楷体"/>
                              <w:sz w:val="18"/>
                            </w:rPr>
                          </m:ctrlPr>
                        </m:sSubPr>
                        <m:e>
                          <m:r>
                            <m:rPr/>
                            <w:rPr>
                              <w:rFonts w:hint="default" w:ascii="Cambria Math" w:hAnsi="Cambria Math" w:eastAsia="华文楷体"/>
                              <w:sz w:val="18"/>
                            </w:rPr>
                            <m:t>λ</m:t>
                          </m:r>
                          <m:ctrlPr>
                            <w:rPr>
                              <w:rFonts w:hint="default" w:ascii="Cambria Math" w:hAnsi="Cambria Math" w:eastAsia="华文楷体"/>
                              <w:sz w:val="18"/>
                            </w:rPr>
                          </m:ctrlPr>
                        </m:e>
                        <m:sub>
                          <m:r>
                            <m:rPr/>
                            <w:rPr>
                              <w:rFonts w:hint="default" w:ascii="Cambria Math" w:hAnsi="Cambria Math" w:eastAsia="华文楷体"/>
                              <w:sz w:val="18"/>
                            </w:rPr>
                            <m:t>n</m:t>
                          </m:r>
                          <m:ctrlPr>
                            <w:rPr>
                              <w:rFonts w:hint="default" w:ascii="Cambria Math" w:hAnsi="Cambria Math" w:eastAsia="华文楷体"/>
                              <w:sz w:val="18"/>
                            </w:rPr>
                          </m:ctrlPr>
                        </m:sub>
                      </m:sSub>
                      <m:r>
                        <m:rPr/>
                        <w:rPr>
                          <w:rFonts w:hint="default" w:ascii="Cambria Math" w:hAnsi="Cambria Math" w:eastAsia="华文楷体"/>
                          <w:sz w:val="18"/>
                        </w:rPr>
                        <m:t>y)</m:t>
                      </m:r>
                      <m:ctrlPr>
                        <w:rPr>
                          <w:rFonts w:hint="default" w:ascii="Cambria Math" w:hAnsi="Cambria Math" w:eastAsia="华文楷体"/>
                          <w:sz w:val="18"/>
                        </w:rPr>
                      </m:ctrlPr>
                    </m:e>
                  </m:mr>
                </m:m>
              </m:oMath>
            </m:oMathPara>
          </w:p>
        </w:tc>
      </w:tr>
    </w:tbl>
    <w:p w14:paraId="70B786BF">
      <w:pPr>
        <w:spacing w:after="40"/>
        <w:rPr>
          <w:rFonts w:hint="eastAsia" w:ascii="华文楷体" w:hAnsi="华文楷体" w:eastAsia="华文楷体" w:cs="华文楷体"/>
        </w:rPr>
      </w:pPr>
    </w:p>
    <w:p w14:paraId="3205AB3E">
      <w:pPr>
        <w:pStyle w:val="4"/>
        <w:spacing w:before="100" w:after="100"/>
        <w:rPr>
          <w:rFonts w:hint="eastAsia" w:ascii="华文楷体" w:hAnsi="华文楷体" w:eastAsia="华文楷体" w:cs="华文楷体"/>
        </w:rPr>
      </w:pPr>
      <w:r>
        <w:rPr>
          <w:rFonts w:hint="eastAsia" w:ascii="华文楷体" w:hAnsi="华文楷体" w:eastAsia="华文楷体" w:cs="华文楷体"/>
          <w:b/>
          <w:color w:val="2F6F73"/>
          <w:sz w:val="27"/>
        </w:rPr>
        <w:t>9.7.3 一般矩形截面的抗扭刚度</w:t>
      </w:r>
    </w:p>
    <w:p w14:paraId="4EBA1C6F">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对上式积分，可得到矩形截面的几何扭转常数 D：</w:t>
      </w:r>
    </w:p>
    <w:tbl>
      <w:tblPr>
        <w:tblStyle w:val="32"/>
        <w:tblW w:w="0" w:type="auto"/>
        <w:jc w:val="center"/>
        <w:tblLayout w:type="autofit"/>
        <w:tblCellMar>
          <w:top w:w="0" w:type="dxa"/>
          <w:left w:w="108" w:type="dxa"/>
          <w:bottom w:w="0" w:type="dxa"/>
          <w:right w:w="108" w:type="dxa"/>
        </w:tblCellMar>
      </w:tblPr>
      <w:tblGrid>
        <w:gridCol w:w="10256"/>
      </w:tblGrid>
      <w:tr w14:paraId="300A1E33">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2075B8F6">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一般矩形截面 D 与 α</w:t>
            </w:r>
          </w:p>
          <w:p w14:paraId="52EC0497">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r>
                        <m:rPr/>
                        <w:rPr>
                          <w:rFonts w:hint="default" w:ascii="Cambria Math" w:hAnsi="Cambria Math" w:eastAsia="华文楷体"/>
                          <w:sz w:val="18"/>
                        </w:rPr>
                        <m:t>D</m:t>
                      </m:r>
                      <m:ctrlPr>
                        <w:rPr>
                          <w:rFonts w:ascii="Cambria Math" w:hAnsi="Cambria Math" w:eastAsia="华文楷体"/>
                          <w:sz w:val="18"/>
                        </w:rPr>
                      </m:ctrlPr>
                    </m:e>
                    <m:e>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a</m:t>
                          </m:r>
                          <m:sSup>
                            <m:sSupPr>
                              <m:ctrlPr>
                                <w:rPr>
                                  <w:rFonts w:hint="default" w:ascii="Cambria Math" w:hAnsi="Cambria Math" w:eastAsia="华文楷体"/>
                                  <w:sz w:val="18"/>
                                </w:rPr>
                              </m:ctrlPr>
                            </m:sSupPr>
                            <m:e>
                              <m:r>
                                <m:rPr/>
                                <w:rPr>
                                  <w:rFonts w:hint="default" w:ascii="Cambria Math" w:hAnsi="Cambria Math" w:eastAsia="华文楷体"/>
                                  <w:sz w:val="18"/>
                                </w:rPr>
                                <m:t>b</m:t>
                              </m:r>
                              <m:ctrlPr>
                                <w:rPr>
                                  <w:rFonts w:ascii="Cambria Math" w:hAnsi="Cambria Math" w:eastAsia="华文楷体"/>
                                  <w:sz w:val="18"/>
                                </w:rPr>
                              </m:ctrlPr>
                            </m:e>
                            <m:sup>
                              <m:r>
                                <m:rPr/>
                                <w:rPr>
                                  <w:rFonts w:hint="default" w:ascii="Cambria Math" w:hAnsi="Cambria Math" w:eastAsia="华文楷体"/>
                                  <w:sz w:val="18"/>
                                </w:rPr>
                                <m:t>3</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3</m:t>
                          </m:r>
                          <m:ctrlPr>
                            <w:rPr>
                              <w:rFonts w:hint="default" w:ascii="Cambria Math" w:hAnsi="Cambria Math" w:eastAsia="华文楷体"/>
                              <w:sz w:val="18"/>
                            </w:rPr>
                          </m:ctrlPr>
                        </m:den>
                      </m:f>
                      <m:d>
                        <m:dPr>
                          <m:ctrlPr>
                            <w:rPr>
                              <w:rFonts w:hint="default" w:ascii="Cambria Math" w:hAnsi="Cambria Math" w:eastAsia="华文楷体"/>
                              <w:sz w:val="18"/>
                            </w:rPr>
                          </m:ctrlPr>
                        </m:dPr>
                        <m:e>
                          <m:r>
                            <m:rPr/>
                            <w:rPr>
                              <w:rFonts w:hint="default" w:ascii="Cambria Math" w:hAnsi="Cambria Math" w:eastAsia="华文楷体"/>
                              <w:sz w:val="18"/>
                            </w:rPr>
                            <m:t>1−</m:t>
                          </m:r>
                          <m:f>
                            <m:fPr>
                              <m:ctrlPr>
                                <w:rPr>
                                  <w:rFonts w:hint="default" w:ascii="Cambria Math" w:hAnsi="Cambria Math" w:eastAsia="华文楷体"/>
                                  <w:sz w:val="18"/>
                                </w:rPr>
                              </m:ctrlPr>
                            </m:fPr>
                            <m:num>
                              <m:r>
                                <m:rPr/>
                                <w:rPr>
                                  <w:rFonts w:hint="default" w:ascii="Cambria Math" w:hAnsi="Cambria Math" w:eastAsia="华文楷体"/>
                                  <w:sz w:val="18"/>
                                </w:rPr>
                                <m:t>192b</m:t>
                              </m:r>
                              <m:ctrlPr>
                                <w:rPr>
                                  <w:rFonts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π</m:t>
                                  </m:r>
                                  <m:ctrlPr>
                                    <w:rPr>
                                      <w:rFonts w:ascii="Cambria Math" w:hAnsi="Cambria Math" w:eastAsia="华文楷体"/>
                                      <w:sz w:val="18"/>
                                    </w:rPr>
                                  </m:ctrlPr>
                                </m:e>
                                <m:sup>
                                  <m:r>
                                    <m:rPr/>
                                    <w:rPr>
                                      <w:rFonts w:hint="default" w:ascii="Cambria Math" w:hAnsi="Cambria Math" w:eastAsia="华文楷体"/>
                                      <w:sz w:val="18"/>
                                    </w:rPr>
                                    <m:t>5</m:t>
                                  </m:r>
                                  <m:ctrlPr>
                                    <w:rPr>
                                      <w:rFonts w:ascii="Cambria Math" w:hAnsi="Cambria Math" w:eastAsia="华文楷体"/>
                                      <w:sz w:val="18"/>
                                    </w:rPr>
                                  </m:ctrlPr>
                                </m:sup>
                              </m:sSup>
                              <m:r>
                                <m:rPr/>
                                <w:rPr>
                                  <w:rFonts w:hint="default" w:ascii="Cambria Math" w:hAnsi="Cambria Math" w:eastAsia="华文楷体"/>
                                  <w:sz w:val="18"/>
                                </w:rPr>
                                <m:t>a</m:t>
                              </m:r>
                              <m:ctrlPr>
                                <w:rPr>
                                  <w:rFonts w:hint="default" w:ascii="Cambria Math" w:hAnsi="Cambria Math" w:eastAsia="华文楷体"/>
                                  <w:sz w:val="18"/>
                                </w:rPr>
                              </m:ctrlPr>
                            </m:den>
                          </m:f>
                          <m:nary>
                            <m:naryPr>
                              <m:chr m:val="∑"/>
                              <m:limLoc m:val="subSup"/>
                              <m:ctrlPr>
                                <w:rPr>
                                  <w:rFonts w:hint="default" w:ascii="Cambria Math" w:hAnsi="Cambria Math" w:eastAsia="华文楷体"/>
                                  <w:sz w:val="18"/>
                                </w:rPr>
                              </m:ctrlPr>
                            </m:naryPr>
                            <m:sub>
                              <m:r>
                                <m:rPr/>
                                <w:rPr>
                                  <w:rFonts w:hint="default" w:ascii="Cambria Math" w:hAnsi="Cambria Math" w:eastAsia="华文楷体"/>
                                  <w:sz w:val="18"/>
                                </w:rPr>
                                <m:t>n=0</m:t>
                              </m:r>
                              <m:ctrlPr>
                                <w:rPr>
                                  <w:rFonts w:hint="default" w:ascii="Cambria Math" w:hAnsi="Cambria Math" w:eastAsia="华文楷体"/>
                                  <w:sz w:val="18"/>
                                </w:rPr>
                              </m:ctrlPr>
                            </m:sub>
                            <m:sup>
                              <m:r>
                                <m:rPr/>
                                <w:rPr>
                                  <w:rFonts w:hint="default" w:ascii="Cambria Math" w:hAnsi="Cambria Math" w:eastAsia="华文楷体"/>
                                  <w:sz w:val="18"/>
                                </w:rPr>
                                <m:t>∞</m:t>
                              </m:r>
                              <m:ctrlPr>
                                <w:rPr>
                                  <w:rFonts w:hint="default" w:ascii="Cambria Math" w:hAnsi="Cambria Math" w:eastAsia="华文楷体"/>
                                  <w:sz w:val="18"/>
                                </w:rPr>
                              </m:ctrlPr>
                            </m:sup>
                            <m:e>
                              <m:f>
                                <m:fPr>
                                  <m:ctrlPr>
                                    <w:rPr>
                                      <w:rFonts w:hint="default" w:ascii="Cambria Math" w:hAnsi="Cambria Math" w:eastAsia="华文楷体"/>
                                      <w:sz w:val="18"/>
                                    </w:rPr>
                                  </m:ctrlPr>
                                </m:fPr>
                                <m:num>
                                  <m:r>
                                    <m:rPr/>
                                    <w:rPr>
                                      <w:rFonts w:hint="default" w:ascii="Cambria Math" w:hAnsi="Cambria Math" w:eastAsia="华文楷体"/>
                                      <w:sz w:val="18"/>
                                    </w:rPr>
                                    <m:t>1</m:t>
                                  </m:r>
                                  <m:ctrlPr>
                                    <w:rPr>
                                      <w:rFonts w:ascii="Cambria Math" w:hAnsi="Cambria Math" w:eastAsia="华文楷体"/>
                                      <w:sz w:val="18"/>
                                    </w:rPr>
                                  </m:ctrlPr>
                                </m:num>
                                <m:den>
                                  <m:r>
                                    <m:rPr/>
                                    <w:rPr>
                                      <w:rFonts w:hint="default" w:ascii="Cambria Math" w:hAnsi="Cambria Math" w:eastAsia="华文楷体"/>
                                      <w:sz w:val="18"/>
                                    </w:rPr>
                                    <m:t>(2n+1</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5</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nary>
                          <m:func>
                            <m:funcPr>
                              <m:ctrlPr>
                                <w:rPr>
                                  <w:rFonts w:hint="default" w:ascii="Cambria Math" w:hAnsi="Cambria Math" w:eastAsia="华文楷体"/>
                                  <w:sz w:val="18"/>
                                </w:rPr>
                              </m:ctrlPr>
                            </m:funcPr>
                            <m:fName>
                              <m:r>
                                <m:rPr>
                                  <m:sty m:val="p"/>
                                </m:rPr>
                                <w:rPr>
                                  <w:rFonts w:hint="default" w:ascii="Cambria Math" w:hAnsi="Cambria Math" w:eastAsia="华文楷体"/>
                                  <w:sz w:val="18"/>
                                </w:rPr>
                                <m:t>tanh</m:t>
                              </m:r>
                              <m:ctrlPr>
                                <w:rPr>
                                  <w:rFonts w:hint="default" w:ascii="Cambria Math" w:hAnsi="Cambria Math" w:eastAsia="华文楷体"/>
                                  <w:sz w:val="18"/>
                                </w:rPr>
                              </m:ctrlPr>
                            </m:fName>
                            <m:e>
                              <m:f>
                                <m:fPr>
                                  <m:ctrlPr>
                                    <w:rPr>
                                      <w:rFonts w:hint="default" w:ascii="Cambria Math" w:hAnsi="Cambria Math" w:eastAsia="华文楷体"/>
                                      <w:sz w:val="18"/>
                                    </w:rPr>
                                  </m:ctrlPr>
                                </m:fPr>
                                <m:num>
                                  <m:r>
                                    <m:rPr/>
                                    <w:rPr>
                                      <w:rFonts w:hint="default" w:ascii="Cambria Math" w:hAnsi="Cambria Math" w:eastAsia="华文楷体"/>
                                      <w:sz w:val="18"/>
                                    </w:rPr>
                                    <m:t>(2n+1)πa</m:t>
                                  </m:r>
                                  <m:ctrlPr>
                                    <w:rPr>
                                      <w:rFonts w:hint="default" w:ascii="Cambria Math" w:hAnsi="Cambria Math" w:eastAsia="华文楷体"/>
                                      <w:sz w:val="18"/>
                                    </w:rPr>
                                  </m:ctrlPr>
                                </m:num>
                                <m:den>
                                  <m:r>
                                    <m:rPr/>
                                    <w:rPr>
                                      <w:rFonts w:hint="default" w:ascii="Cambria Math" w:hAnsi="Cambria Math" w:eastAsia="华文楷体"/>
                                      <w:sz w:val="18"/>
                                    </w:rPr>
                                    <m:t>2b</m:t>
                                  </m:r>
                                  <m:ctrlPr>
                                    <w:rPr>
                                      <w:rFonts w:hint="default" w:ascii="Cambria Math" w:hAnsi="Cambria Math" w:eastAsia="华文楷体"/>
                                      <w:sz w:val="18"/>
                                    </w:rPr>
                                  </m:ctrlPr>
                                </m:den>
                              </m:f>
                              <m:ctrlPr>
                                <w:rPr>
                                  <w:rFonts w:hint="default" w:ascii="Cambria Math" w:hAnsi="Cambria Math" w:eastAsia="华文楷体"/>
                                  <w:sz w:val="18"/>
                                </w:rPr>
                              </m:ctrlPr>
                            </m:e>
                          </m:func>
                          <m:ctrlPr>
                            <w:rPr>
                              <w:rFonts w:hint="default" w:ascii="Cambria Math" w:hAnsi="Cambria Math" w:eastAsia="华文楷体"/>
                              <w:sz w:val="18"/>
                            </w:rPr>
                          </m:ctrlPr>
                        </m:e>
                      </m:d>
                      <m:ctrlPr>
                        <w:rPr>
                          <w:rFonts w:hint="default" w:ascii="Cambria Math" w:hAnsi="Cambria Math" w:eastAsia="华文楷体"/>
                          <w:sz w:val="18"/>
                        </w:rPr>
                      </m:ctrlPr>
                    </m:e>
                  </m:mr>
                  <m:mr>
                    <m:e>
                      <m:r>
                        <m:rPr/>
                        <w:rPr>
                          <w:rFonts w:hint="default" w:ascii="Cambria Math" w:hAnsi="Cambria Math" w:eastAsia="华文楷体"/>
                          <w:sz w:val="18"/>
                        </w:rPr>
                        <m:t>α</m:t>
                      </m:r>
                      <m:ctrlPr>
                        <w:rPr>
                          <w:rFonts w:hint="default" w:ascii="Cambria Math" w:hAnsi="Cambria Math" w:eastAsia="华文楷体"/>
                          <w:sz w:val="18"/>
                        </w:rPr>
                      </m:ctrlPr>
                    </m:e>
                    <m:e>
                      <m:r>
                        <m:rPr/>
                        <w:rPr>
                          <w:rFonts w:hint="default" w:ascii="Cambria Math" w:hAnsi="Cambria Math" w:eastAsia="华文楷体"/>
                          <w:sz w:val="18"/>
                        </w:rPr>
                        <m:t>=</m:t>
                      </m:r>
                      <m:f>
                        <m:fPr>
                          <m:ctrlPr>
                            <w:rPr>
                              <w:rFonts w:hint="default" w:ascii="Cambria Math" w:hAnsi="Cambria Math" w:eastAsia="华文楷体"/>
                              <w:sz w:val="18"/>
                            </w:rPr>
                          </m:ctrlPr>
                        </m:fPr>
                        <m:num>
                          <m:r>
                            <m:rPr/>
                            <w:rPr>
                              <w:rFonts w:hint="default" w:ascii="Cambria Math" w:hAnsi="Cambria Math" w:eastAsia="华文楷体"/>
                              <w:sz w:val="18"/>
                            </w:rPr>
                            <m:t>M</m:t>
                          </m:r>
                          <m:ctrlPr>
                            <w:rPr>
                              <w:rFonts w:hint="default" w:ascii="Cambria Math" w:hAnsi="Cambria Math" w:eastAsia="华文楷体"/>
                              <w:sz w:val="18"/>
                            </w:rPr>
                          </m:ctrlPr>
                        </m:num>
                        <m:den>
                          <m:r>
                            <m:rPr/>
                            <w:rPr>
                              <w:rFonts w:hint="default" w:ascii="Cambria Math" w:hAnsi="Cambria Math" w:eastAsia="华文楷体"/>
                              <w:sz w:val="18"/>
                            </w:rPr>
                            <m:t>GD</m:t>
                          </m:r>
                          <m:ctrlPr>
                            <w:rPr>
                              <w:rFonts w:hint="default" w:ascii="Cambria Math" w:hAnsi="Cambria Math" w:eastAsia="华文楷体"/>
                              <w:sz w:val="18"/>
                            </w:rPr>
                          </m:ctrlPr>
                        </m:den>
                      </m:f>
                      <m:ctrlPr>
                        <w:rPr>
                          <w:rFonts w:hint="default" w:ascii="Cambria Math" w:hAnsi="Cambria Math" w:eastAsia="华文楷体"/>
                          <w:sz w:val="18"/>
                        </w:rPr>
                      </m:ctrlPr>
                    </m:e>
                  </m:mr>
                </m:m>
              </m:oMath>
            </m:oMathPara>
          </w:p>
        </w:tc>
      </w:tr>
    </w:tbl>
    <w:p w14:paraId="03FF7FBD">
      <w:pPr>
        <w:spacing w:after="40"/>
        <w:rPr>
          <w:rFonts w:hint="eastAsia" w:ascii="华文楷体" w:hAnsi="华文楷体" w:eastAsia="华文楷体" w:cs="华文楷体"/>
        </w:rPr>
      </w:pPr>
    </w:p>
    <w:p w14:paraId="0A9EA0EF">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当 a/b 很大时，双曲正切项趋近于 1，但前面的 b/a 很小，因此括号中的修正项较小，D 逐渐接近狭长矩形近似值 ab³/3。</w:t>
      </w:r>
    </w:p>
    <w:p w14:paraId="6A21DE7A">
      <w:pPr>
        <w:pStyle w:val="4"/>
        <w:spacing w:before="100" w:after="100"/>
        <w:rPr>
          <w:rFonts w:hint="eastAsia" w:ascii="华文楷体" w:hAnsi="华文楷体" w:eastAsia="华文楷体" w:cs="华文楷体"/>
        </w:rPr>
      </w:pPr>
      <w:r>
        <w:rPr>
          <w:rFonts w:hint="eastAsia" w:ascii="华文楷体" w:hAnsi="华文楷体" w:eastAsia="华文楷体" w:cs="华文楷体"/>
          <w:b/>
          <w:color w:val="2F6F73"/>
          <w:sz w:val="27"/>
        </w:rPr>
        <w:t>9.7.4 一般矩形截面的应力分量</w:t>
      </w:r>
    </w:p>
    <w:p w14:paraId="38F74652">
      <w:pPr>
        <w:spacing w:after="80" w:line="283" w:lineRule="auto"/>
        <w:ind w:firstLine="425"/>
        <w:rPr>
          <w:rFonts w:hint="eastAsia" w:ascii="华文楷体" w:hAnsi="华文楷体" w:eastAsia="华文楷体" w:cs="华文楷体"/>
        </w:rPr>
      </w:pPr>
      <w:r>
        <w:rPr>
          <w:rFonts w:hint="eastAsia" w:ascii="华文楷体" w:hAnsi="华文楷体" w:eastAsia="华文楷体" w:cs="华文楷体"/>
          <w:b w:val="0"/>
          <w:sz w:val="22"/>
        </w:rPr>
        <w:t>由</w:t>
      </w:r>
      <m:oMath>
        <m:sSub>
          <m:sSubPr>
            <m:ctrlPr>
              <w:rPr>
                <w:rFonts w:hint="default" w:ascii="Cambria Math" w:hAnsi="Cambria Math" w:eastAsia="华文楷体"/>
                <w:sz w:val="22"/>
              </w:rPr>
            </m:ctrlPr>
          </m:sSubPr>
          <m:e>
            <m:r>
              <m:rPr/>
              <w:rPr>
                <w:rFonts w:hint="default" w:ascii="Cambria Math" w:hAnsi="Cambria Math" w:eastAsia="华文楷体"/>
                <w:sz w:val="22"/>
              </w:rPr>
              <m:t>τ</m:t>
            </m:r>
            <m:ctrlPr>
              <w:rPr>
                <w:rFonts w:ascii="Cambria Math" w:hAnsi="Cambria Math" w:eastAsia="华文楷体"/>
                <w:sz w:val="22"/>
              </w:rPr>
            </m:ctrlPr>
          </m:e>
          <m:sub>
            <m:r>
              <m:rPr/>
              <w:rPr>
                <w:rFonts w:hint="default" w:ascii="Cambria Math" w:hAnsi="Cambria Math" w:eastAsia="华文楷体"/>
                <w:sz w:val="22"/>
              </w:rPr>
              <m:t>z</m:t>
            </m:r>
            <m:ctrlPr>
              <w:rPr>
                <w:rFonts w:ascii="Cambria Math" w:hAnsi="Cambria Math" w:eastAsia="华文楷体"/>
                <w:sz w:val="22"/>
              </w:rPr>
            </m:ctrlPr>
          </m:sub>
        </m:sSub>
        <m:r>
          <m:rPr/>
          <w:rPr>
            <w:rFonts w:hint="default" w:ascii="Cambria Math" w:hAnsi="Cambria Math" w:eastAsia="华文楷体"/>
            <w:sz w:val="22"/>
          </w:rPr>
          <m:t>x=αG</m:t>
        </m:r>
        <m:r>
          <m:rPr/>
          <w:rPr>
            <w:rFonts w:hint="default" w:ascii="Cambria Math" w:hAnsi="Cambria Math" w:eastAsia="华文楷体"/>
            <w:sz w:val="22"/>
            <w:lang w:val="en-US" w:eastAsia="zh-CN"/>
          </w:rPr>
          <m:t xml:space="preserve"> </m:t>
        </m:r>
        <m:r>
          <m:rPr/>
          <w:rPr>
            <w:rFonts w:hint="default" w:ascii="Cambria Math" w:hAnsi="Cambria Math" w:eastAsia="华文楷体"/>
            <w:sz w:val="22"/>
          </w:rPr>
          <m:t>∂Φ/∂y、</m:t>
        </m:r>
        <m:sSub>
          <m:sSubPr>
            <m:ctrlPr>
              <w:rPr>
                <w:rFonts w:hint="default" w:ascii="Cambria Math" w:hAnsi="Cambria Math" w:eastAsia="华文楷体"/>
                <w:sz w:val="22"/>
              </w:rPr>
            </m:ctrlPr>
          </m:sSubPr>
          <m:e>
            <m:r>
              <m:rPr/>
              <w:rPr>
                <w:rFonts w:hint="default" w:ascii="Cambria Math" w:hAnsi="Cambria Math" w:eastAsia="华文楷体"/>
                <w:sz w:val="22"/>
              </w:rPr>
              <m:t>τ</m:t>
            </m:r>
            <m:ctrlPr>
              <w:rPr>
                <w:rFonts w:ascii="Cambria Math" w:hAnsi="Cambria Math" w:eastAsia="华文楷体"/>
                <w:sz w:val="22"/>
              </w:rPr>
            </m:ctrlPr>
          </m:e>
          <m:sub>
            <m:r>
              <m:rPr/>
              <w:rPr>
                <w:rFonts w:hint="default" w:ascii="Cambria Math" w:hAnsi="Cambria Math" w:eastAsia="华文楷体"/>
                <w:sz w:val="22"/>
              </w:rPr>
              <m:t>z</m:t>
            </m:r>
            <m:ctrlPr>
              <w:rPr>
                <w:rFonts w:ascii="Cambria Math" w:hAnsi="Cambria Math" w:eastAsia="华文楷体"/>
                <w:sz w:val="22"/>
              </w:rPr>
            </m:ctrlPr>
          </m:sub>
        </m:sSub>
        <m:r>
          <m:rPr/>
          <w:rPr>
            <w:rFonts w:hint="default" w:ascii="Cambria Math" w:hAnsi="Cambria Math" w:eastAsia="华文楷体"/>
            <w:sz w:val="22"/>
          </w:rPr>
          <m:t>y=−αG</m:t>
        </m:r>
        <m:r>
          <m:rPr/>
          <w:rPr>
            <w:rFonts w:hint="default" w:ascii="Cambria Math" w:hAnsi="Cambria Math" w:eastAsia="华文楷体"/>
            <w:sz w:val="22"/>
            <w:lang w:val="en-US" w:eastAsia="zh-CN"/>
          </w:rPr>
          <m:t xml:space="preserve"> </m:t>
        </m:r>
        <m:r>
          <m:rPr/>
          <w:rPr>
            <w:rFonts w:hint="default" w:ascii="Cambria Math" w:hAnsi="Cambria Math" w:eastAsia="华文楷体"/>
            <w:sz w:val="22"/>
          </w:rPr>
          <m:t>∂Φ/∂x</m:t>
        </m:r>
      </m:oMath>
      <w:r>
        <w:rPr>
          <w:rFonts w:hint="eastAsia" w:ascii="华文楷体" w:hAnsi="华文楷体" w:eastAsia="华文楷体" w:cs="华文楷体"/>
          <w:b w:val="0"/>
          <w:sz w:val="22"/>
        </w:rPr>
        <w:t>，可得到矩形截面内任意点的切应力分量：</w:t>
      </w:r>
    </w:p>
    <w:tbl>
      <w:tblPr>
        <w:tblStyle w:val="32"/>
        <w:tblW w:w="0" w:type="auto"/>
        <w:jc w:val="center"/>
        <w:tblLayout w:type="autofit"/>
        <w:tblCellMar>
          <w:top w:w="0" w:type="dxa"/>
          <w:left w:w="108" w:type="dxa"/>
          <w:bottom w:w="0" w:type="dxa"/>
          <w:right w:w="108" w:type="dxa"/>
        </w:tblCellMar>
      </w:tblPr>
      <w:tblGrid>
        <w:gridCol w:w="10256"/>
      </w:tblGrid>
      <w:tr w14:paraId="7D18A131">
        <w:tblPrEx>
          <w:tblCellMar>
            <w:top w:w="0" w:type="dxa"/>
            <w:left w:w="108" w:type="dxa"/>
            <w:bottom w:w="0" w:type="dxa"/>
            <w:right w:w="108" w:type="dxa"/>
          </w:tblCellMar>
        </w:tblPrEx>
        <w:trPr>
          <w:jc w:val="center"/>
        </w:trPr>
        <w:tc>
          <w:tcPr>
            <w:tcW w:w="10256" w:type="dxa"/>
            <w:tcBorders>
              <w:top w:val="single" w:color="7FB3D5" w:sz="8" w:space="0"/>
              <w:left w:val="single" w:color="7FB3D5" w:sz="8" w:space="0"/>
              <w:bottom w:val="single" w:color="7FB3D5" w:sz="8" w:space="0"/>
              <w:right w:val="single" w:color="7FB3D5" w:sz="8" w:space="0"/>
            </w:tcBorders>
            <w:shd w:val="clear" w:color="auto" w:fill="EEF6FF"/>
            <w:tcMar>
              <w:top w:w="120" w:type="dxa"/>
              <w:left w:w="180" w:type="dxa"/>
              <w:bottom w:w="120" w:type="dxa"/>
              <w:right w:w="180" w:type="dxa"/>
            </w:tcMar>
            <w:vAlign w:val="center"/>
          </w:tcPr>
          <w:p w14:paraId="3580A102">
            <w:pPr>
              <w:spacing w:after="60"/>
              <w:rPr>
                <w:rFonts w:hint="eastAsia" w:ascii="华文楷体" w:hAnsi="华文楷体" w:eastAsia="华文楷体" w:cs="华文楷体"/>
              </w:rPr>
            </w:pPr>
            <w:r>
              <w:rPr>
                <w:rFonts w:hint="eastAsia" w:ascii="华文楷体" w:hAnsi="华文楷体" w:eastAsia="华文楷体" w:cs="华文楷体"/>
                <w:b/>
                <w:color w:val="1F4E79"/>
                <w:sz w:val="20"/>
              </w:rPr>
              <w:t>一般矩形截面切应力</w:t>
            </w:r>
          </w:p>
          <w:p w14:paraId="6EBF44D6">
            <w:pPr>
              <w:spacing w:after="0" w:line="252" w:lineRule="auto"/>
              <w:ind w:left="57"/>
              <w:rPr>
                <w:rFonts w:hint="eastAsia" w:ascii="华文楷体" w:hAnsi="华文楷体" w:eastAsia="华文楷体" w:cs="华文楷体"/>
              </w:rPr>
            </w:pPr>
            <m:oMathPara>
              <m:oMath>
                <m:m>
                  <m:mPr>
                    <m:mcs>
                      <m:mc>
                        <m:mcPr>
                          <m:count m:val="1"/>
                          <m:mcJc m:val="right"/>
                        </m:mcPr>
                      </m:mc>
                      <m:mc>
                        <m:mcPr>
                          <m:count m:val="1"/>
                          <m:mcJc m:val="left"/>
                        </m:mcPr>
                      </m:mc>
                    </m:mcs>
                    <m:ctrlPr>
                      <w:rPr>
                        <w:rFonts w:hint="default" w:ascii="Cambria Math" w:hAnsi="Cambria Math" w:eastAsia="华文楷体"/>
                        <w:sz w:val="18"/>
                      </w:rPr>
                    </m:ctrlPr>
                  </m:mPr>
                  <m:mr>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ascii="Cambria Math" w:hAnsi="Cambria Math" w:eastAsia="华文楷体"/>
                              <w:sz w:val="18"/>
                            </w:rPr>
                          </m:ctrlPr>
                        </m:e>
                        <m:sub>
                          <m:r>
                            <m:rPr/>
                            <w:rPr>
                              <w:rFonts w:hint="default" w:ascii="Cambria Math" w:hAnsi="Cambria Math" w:eastAsia="华文楷体"/>
                              <w:sz w:val="18"/>
                            </w:rPr>
                            <m:t>zx</m:t>
                          </m:r>
                          <m:ctrlPr>
                            <w:rPr>
                              <w:rFonts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=αG</m:t>
                      </m:r>
                      <m:d>
                        <m:dPr>
                          <m:ctrlPr>
                            <w:rPr>
                              <w:rFonts w:hint="default" w:ascii="Cambria Math" w:hAnsi="Cambria Math" w:eastAsia="华文楷体"/>
                              <w:sz w:val="18"/>
                            </w:rPr>
                          </m:ctrlPr>
                        </m:dPr>
                        <m:e>
                          <m:r>
                            <m:rPr/>
                            <w:rPr>
                              <w:rFonts w:hint="default" w:ascii="Cambria Math" w:hAnsi="Cambria Math" w:eastAsia="华文楷体"/>
                              <w:sz w:val="18"/>
                            </w:rPr>
                            <m:t>−2y+</m:t>
                          </m:r>
                          <m:f>
                            <m:fPr>
                              <m:ctrlPr>
                                <w:rPr>
                                  <w:rFonts w:hint="default" w:ascii="Cambria Math" w:hAnsi="Cambria Math" w:eastAsia="华文楷体"/>
                                  <w:sz w:val="18"/>
                                </w:rPr>
                              </m:ctrlPr>
                            </m:fPr>
                            <m:num>
                              <m:r>
                                <m:rPr/>
                                <w:rPr>
                                  <w:rFonts w:hint="default" w:ascii="Cambria Math" w:hAnsi="Cambria Math" w:eastAsia="华文楷体"/>
                                  <w:sz w:val="18"/>
                                </w:rPr>
                                <m:t>8b</m:t>
                              </m:r>
                              <m:ctrlPr>
                                <w:rPr>
                                  <w:rFonts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π</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nary>
                            <m:naryPr>
                              <m:chr m:val="∑"/>
                              <m:limLoc m:val="subSup"/>
                              <m:ctrlPr>
                                <w:rPr>
                                  <w:rFonts w:hint="default" w:ascii="Cambria Math" w:hAnsi="Cambria Math" w:eastAsia="华文楷体"/>
                                  <w:sz w:val="18"/>
                                </w:rPr>
                              </m:ctrlPr>
                            </m:naryPr>
                            <m:sub>
                              <m:r>
                                <m:rPr/>
                                <w:rPr>
                                  <w:rFonts w:hint="default" w:ascii="Cambria Math" w:hAnsi="Cambria Math" w:eastAsia="华文楷体"/>
                                  <w:sz w:val="18"/>
                                </w:rPr>
                                <m:t>n=0</m:t>
                              </m:r>
                              <m:ctrlPr>
                                <w:rPr>
                                  <w:rFonts w:hint="default" w:ascii="Cambria Math" w:hAnsi="Cambria Math" w:eastAsia="华文楷体"/>
                                  <w:sz w:val="18"/>
                                </w:rPr>
                              </m:ctrlPr>
                            </m:sub>
                            <m:sup>
                              <m:r>
                                <m:rPr/>
                                <w:rPr>
                                  <w:rFonts w:hint="default" w:ascii="Cambria Math" w:hAnsi="Cambria Math" w:eastAsia="华文楷体"/>
                                  <w:sz w:val="18"/>
                                </w:rPr>
                                <m:t>∞</m:t>
                              </m:r>
                              <m:ctrlPr>
                                <w:rPr>
                                  <w:rFonts w:hint="default" w:ascii="Cambria Math" w:hAnsi="Cambria Math" w:eastAsia="华文楷体"/>
                                  <w:sz w:val="18"/>
                                </w:rPr>
                              </m:ctrlPr>
                            </m:sup>
                            <m:e>
                              <m:f>
                                <m:fPr>
                                  <m:ctrlPr>
                                    <w:rPr>
                                      <w:rFonts w:hint="default" w:ascii="Cambria Math" w:hAnsi="Cambria Math" w:eastAsia="华文楷体"/>
                                      <w:sz w:val="18"/>
                                    </w:rPr>
                                  </m:ctrlPr>
                                </m:fPr>
                                <m:num>
                                  <m:r>
                                    <m:rPr/>
                                    <w:rPr>
                                      <w:rFonts w:hint="default" w:ascii="Cambria Math" w:hAnsi="Cambria Math" w:eastAsia="华文楷体"/>
                                      <w:sz w:val="18"/>
                                    </w:rPr>
                                    <m:t>(−1</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n</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(2n+1</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nary>
                          <m:f>
                            <m:fPr>
                              <m:ctrlPr>
                                <w:rPr>
                                  <w:rFonts w:hint="default" w:ascii="Cambria Math" w:hAnsi="Cambria Math" w:eastAsia="华文楷体"/>
                                  <w:sz w:val="18"/>
                                </w:rPr>
                              </m:ctrlPr>
                            </m:fPr>
                            <m:num>
                              <m:func>
                                <m:funcPr>
                                  <m:ctrlPr>
                                    <w:rPr>
                                      <w:rFonts w:hint="default" w:ascii="Cambria Math" w:hAnsi="Cambria Math" w:eastAsia="华文楷体"/>
                                      <w:sz w:val="18"/>
                                    </w:rPr>
                                  </m:ctrlPr>
                                </m:funcPr>
                                <m:fName>
                                  <m:r>
                                    <m:rPr>
                                      <m:sty m:val="p"/>
                                    </m:rPr>
                                    <w:rPr>
                                      <w:rFonts w:hint="default" w:ascii="Cambria Math" w:hAnsi="Cambria Math" w:eastAsia="华文楷体"/>
                                      <w:sz w:val="18"/>
                                    </w:rPr>
                                    <m:t>cosh</m:t>
                                  </m:r>
                                  <m:ctrlPr>
                                    <w:rPr>
                                      <w:rFonts w:hint="default" w:ascii="Cambria Math" w:hAnsi="Cambria Math" w:eastAsia="华文楷体"/>
                                      <w:sz w:val="18"/>
                                    </w:rPr>
                                  </m:ctrlPr>
                                </m:fName>
                                <m:e>
                                  <m:r>
                                    <m:rPr/>
                                    <w:rPr>
                                      <w:rFonts w:hint="default" w:ascii="Cambria Math" w:hAnsi="Cambria Math" w:eastAsia="华文楷体"/>
                                      <w:sz w:val="18"/>
                                    </w:rPr>
                                    <m:t>(</m:t>
                                  </m:r>
                                  <m:ctrlPr>
                                    <w:rPr>
                                      <w:rFonts w:hint="default" w:ascii="Cambria Math" w:hAnsi="Cambria Math" w:eastAsia="华文楷体"/>
                                      <w:sz w:val="18"/>
                                    </w:rPr>
                                  </m:ctrlPr>
                                </m:e>
                              </m:func>
                              <m:sSub>
                                <m:sSubPr>
                                  <m:ctrlPr>
                                    <w:rPr>
                                      <w:rFonts w:hint="default" w:ascii="Cambria Math" w:hAnsi="Cambria Math" w:eastAsia="华文楷体"/>
                                      <w:sz w:val="18"/>
                                    </w:rPr>
                                  </m:ctrlPr>
                                </m:sSubPr>
                                <m:e>
                                  <m:r>
                                    <m:rPr/>
                                    <w:rPr>
                                      <w:rFonts w:hint="default" w:ascii="Cambria Math" w:hAnsi="Cambria Math" w:eastAsia="华文楷体"/>
                                      <w:sz w:val="18"/>
                                    </w:rPr>
                                    <m:t>λ</m:t>
                                  </m:r>
                                  <m:ctrlPr>
                                    <w:rPr>
                                      <w:rFonts w:hint="default" w:ascii="Cambria Math" w:hAnsi="Cambria Math" w:eastAsia="华文楷体"/>
                                      <w:sz w:val="18"/>
                                    </w:rPr>
                                  </m:ctrlPr>
                                </m:e>
                                <m:sub>
                                  <m:r>
                                    <m:rPr/>
                                    <w:rPr>
                                      <w:rFonts w:hint="default" w:ascii="Cambria Math" w:hAnsi="Cambria Math" w:eastAsia="华文楷体"/>
                                      <w:sz w:val="18"/>
                                    </w:rPr>
                                    <m:t>n</m:t>
                                  </m:r>
                                  <m:ctrlPr>
                                    <w:rPr>
                                      <w:rFonts w:hint="default" w:ascii="Cambria Math" w:hAnsi="Cambria Math" w:eastAsia="华文楷体"/>
                                      <w:sz w:val="18"/>
                                    </w:rPr>
                                  </m:ctrlPr>
                                </m:sub>
                              </m:sSub>
                              <m:r>
                                <m:rPr/>
                                <w:rPr>
                                  <w:rFonts w:hint="default" w:ascii="Cambria Math" w:hAnsi="Cambria Math" w:eastAsia="华文楷体"/>
                                  <w:sz w:val="18"/>
                                </w:rPr>
                                <m:t>x)</m:t>
                              </m:r>
                              <m:ctrlPr>
                                <w:rPr>
                                  <w:rFonts w:hint="default" w:ascii="Cambria Math" w:hAnsi="Cambria Math" w:eastAsia="华文楷体"/>
                                  <w:sz w:val="18"/>
                                </w:rPr>
                              </m:ctrlPr>
                            </m:num>
                            <m:den>
                              <m:func>
                                <m:funcPr>
                                  <m:ctrlPr>
                                    <w:rPr>
                                      <w:rFonts w:hint="default" w:ascii="Cambria Math" w:hAnsi="Cambria Math" w:eastAsia="华文楷体"/>
                                      <w:sz w:val="18"/>
                                    </w:rPr>
                                  </m:ctrlPr>
                                </m:funcPr>
                                <m:fName>
                                  <m:r>
                                    <m:rPr>
                                      <m:sty m:val="p"/>
                                    </m:rPr>
                                    <w:rPr>
                                      <w:rFonts w:hint="default" w:ascii="Cambria Math" w:hAnsi="Cambria Math" w:eastAsia="华文楷体"/>
                                      <w:sz w:val="18"/>
                                    </w:rPr>
                                    <m:t>cosh</m:t>
                                  </m:r>
                                  <m:ctrlPr>
                                    <w:rPr>
                                      <w:rFonts w:hint="default" w:ascii="Cambria Math" w:hAnsi="Cambria Math" w:eastAsia="华文楷体"/>
                                      <w:sz w:val="18"/>
                                    </w:rPr>
                                  </m:ctrlPr>
                                </m:fName>
                                <m:e>
                                  <m:r>
                                    <m:rPr/>
                                    <w:rPr>
                                      <w:rFonts w:hint="default" w:ascii="Cambria Math" w:hAnsi="Cambria Math" w:eastAsia="华文楷体"/>
                                      <w:sz w:val="18"/>
                                    </w:rPr>
                                    <m:t>(</m:t>
                                  </m:r>
                                  <m:ctrlPr>
                                    <w:rPr>
                                      <w:rFonts w:hint="default" w:ascii="Cambria Math" w:hAnsi="Cambria Math" w:eastAsia="华文楷体"/>
                                      <w:sz w:val="18"/>
                                    </w:rPr>
                                  </m:ctrlPr>
                                </m:e>
                              </m:func>
                              <m:sSub>
                                <m:sSubPr>
                                  <m:ctrlPr>
                                    <w:rPr>
                                      <w:rFonts w:hint="default" w:ascii="Cambria Math" w:hAnsi="Cambria Math" w:eastAsia="华文楷体"/>
                                      <w:sz w:val="18"/>
                                    </w:rPr>
                                  </m:ctrlPr>
                                </m:sSubPr>
                                <m:e>
                                  <m:r>
                                    <m:rPr/>
                                    <w:rPr>
                                      <w:rFonts w:hint="default" w:ascii="Cambria Math" w:hAnsi="Cambria Math" w:eastAsia="华文楷体"/>
                                      <w:sz w:val="18"/>
                                    </w:rPr>
                                    <m:t>λ</m:t>
                                  </m:r>
                                  <m:ctrlPr>
                                    <w:rPr>
                                      <w:rFonts w:hint="default" w:ascii="Cambria Math" w:hAnsi="Cambria Math" w:eastAsia="华文楷体"/>
                                      <w:sz w:val="18"/>
                                    </w:rPr>
                                  </m:ctrlPr>
                                </m:e>
                                <m:sub>
                                  <m:r>
                                    <m:rPr/>
                                    <w:rPr>
                                      <w:rFonts w:hint="default" w:ascii="Cambria Math" w:hAnsi="Cambria Math" w:eastAsia="华文楷体"/>
                                      <w:sz w:val="18"/>
                                    </w:rPr>
                                    <m:t>n</m:t>
                                  </m:r>
                                  <m:ctrlPr>
                                    <w:rPr>
                                      <w:rFonts w:hint="default" w:ascii="Cambria Math" w:hAnsi="Cambria Math" w:eastAsia="华文楷体"/>
                                      <w:sz w:val="18"/>
                                    </w:rPr>
                                  </m:ctrlPr>
                                </m:sub>
                              </m:sSub>
                              <m:r>
                                <m:rPr/>
                                <w:rPr>
                                  <w:rFonts w:hint="default" w:ascii="Cambria Math" w:hAnsi="Cambria Math" w:eastAsia="华文楷体"/>
                                  <w:sz w:val="18"/>
                                </w:rPr>
                                <m:t>a/2)</m:t>
                              </m:r>
                              <m:ctrlPr>
                                <w:rPr>
                                  <w:rFonts w:hint="default" w:ascii="Cambria Math" w:hAnsi="Cambria Math" w:eastAsia="华文楷体"/>
                                  <w:sz w:val="18"/>
                                </w:rPr>
                              </m:ctrlPr>
                            </m:den>
                          </m:f>
                          <m:func>
                            <m:funcPr>
                              <m:ctrlPr>
                                <w:rPr>
                                  <w:rFonts w:hint="default" w:ascii="Cambria Math" w:hAnsi="Cambria Math" w:eastAsia="华文楷体"/>
                                  <w:sz w:val="18"/>
                                </w:rPr>
                              </m:ctrlPr>
                            </m:funcPr>
                            <m:fName>
                              <m:r>
                                <m:rPr>
                                  <m:sty m:val="p"/>
                                </m:rPr>
                                <w:rPr>
                                  <w:rFonts w:hint="default" w:ascii="Cambria Math" w:hAnsi="Cambria Math" w:eastAsia="华文楷体"/>
                                  <w:sz w:val="18"/>
                                </w:rPr>
                                <m:t>sin</m:t>
                              </m:r>
                              <m:ctrlPr>
                                <w:rPr>
                                  <w:rFonts w:hint="default" w:ascii="Cambria Math" w:hAnsi="Cambria Math" w:eastAsia="华文楷体"/>
                                  <w:sz w:val="18"/>
                                </w:rPr>
                              </m:ctrlPr>
                            </m:fName>
                            <m:e>
                              <m:r>
                                <m:rPr/>
                                <w:rPr>
                                  <w:rFonts w:hint="default" w:ascii="Cambria Math" w:hAnsi="Cambria Math" w:eastAsia="华文楷体"/>
                                  <w:sz w:val="18"/>
                                </w:rPr>
                                <m:t>(</m:t>
                              </m:r>
                              <m:ctrlPr>
                                <w:rPr>
                                  <w:rFonts w:hint="default" w:ascii="Cambria Math" w:hAnsi="Cambria Math" w:eastAsia="华文楷体"/>
                                  <w:sz w:val="18"/>
                                </w:rPr>
                              </m:ctrlPr>
                            </m:e>
                          </m:func>
                          <m:sSub>
                            <m:sSubPr>
                              <m:ctrlPr>
                                <w:rPr>
                                  <w:rFonts w:hint="default" w:ascii="Cambria Math" w:hAnsi="Cambria Math" w:eastAsia="华文楷体"/>
                                  <w:sz w:val="18"/>
                                </w:rPr>
                              </m:ctrlPr>
                            </m:sSubPr>
                            <m:e>
                              <m:r>
                                <m:rPr/>
                                <w:rPr>
                                  <w:rFonts w:hint="default" w:ascii="Cambria Math" w:hAnsi="Cambria Math" w:eastAsia="华文楷体"/>
                                  <w:sz w:val="18"/>
                                </w:rPr>
                                <m:t>λ</m:t>
                              </m:r>
                              <m:ctrlPr>
                                <w:rPr>
                                  <w:rFonts w:hint="default" w:ascii="Cambria Math" w:hAnsi="Cambria Math" w:eastAsia="华文楷体"/>
                                  <w:sz w:val="18"/>
                                </w:rPr>
                              </m:ctrlPr>
                            </m:e>
                            <m:sub>
                              <m:r>
                                <m:rPr/>
                                <w:rPr>
                                  <w:rFonts w:hint="default" w:ascii="Cambria Math" w:hAnsi="Cambria Math" w:eastAsia="华文楷体"/>
                                  <w:sz w:val="18"/>
                                </w:rPr>
                                <m:t>n</m:t>
                              </m:r>
                              <m:ctrlPr>
                                <w:rPr>
                                  <w:rFonts w:hint="default" w:ascii="Cambria Math" w:hAnsi="Cambria Math" w:eastAsia="华文楷体"/>
                                  <w:sz w:val="18"/>
                                </w:rPr>
                              </m:ctrlPr>
                            </m:sub>
                          </m:sSub>
                          <m:r>
                            <m:rPr/>
                            <w:rPr>
                              <w:rFonts w:hint="default" w:ascii="Cambria Math" w:hAnsi="Cambria Math" w:eastAsia="华文楷体"/>
                              <w:sz w:val="18"/>
                            </w:rPr>
                            <m:t>y)</m:t>
                          </m:r>
                          <m:ctrlPr>
                            <w:rPr>
                              <w:rFonts w:hint="default" w:ascii="Cambria Math" w:hAnsi="Cambria Math" w:eastAsia="华文楷体"/>
                              <w:sz w:val="18"/>
                            </w:rPr>
                          </m:ctrlPr>
                        </m:e>
                      </m:d>
                      <m:ctrlPr>
                        <w:rPr>
                          <w:rFonts w:hint="default" w:ascii="Cambria Math" w:hAnsi="Cambria Math" w:eastAsia="华文楷体"/>
                          <w:sz w:val="18"/>
                        </w:rPr>
                      </m:ctrlPr>
                    </m:e>
                  </m:mr>
                  <m:mr>
                    <m:e>
                      <m:sSub>
                        <m:sSubPr>
                          <m:ctrlPr>
                            <w:rPr>
                              <w:rFonts w:hint="default" w:ascii="Cambria Math" w:hAnsi="Cambria Math" w:eastAsia="华文楷体"/>
                              <w:sz w:val="18"/>
                            </w:rPr>
                          </m:ctrlPr>
                        </m:sSubPr>
                        <m:e>
                          <m:r>
                            <m:rPr/>
                            <w:rPr>
                              <w:rFonts w:hint="default" w:ascii="Cambria Math" w:hAnsi="Cambria Math" w:eastAsia="华文楷体"/>
                              <w:sz w:val="18"/>
                            </w:rPr>
                            <m:t>τ</m:t>
                          </m:r>
                          <m:ctrlPr>
                            <w:rPr>
                              <w:rFonts w:hint="default" w:ascii="Cambria Math" w:hAnsi="Cambria Math" w:eastAsia="华文楷体"/>
                              <w:sz w:val="18"/>
                            </w:rPr>
                          </m:ctrlPr>
                        </m:e>
                        <m:sub>
                          <m:r>
                            <m:rPr/>
                            <w:rPr>
                              <w:rFonts w:hint="default" w:ascii="Cambria Math" w:hAnsi="Cambria Math" w:eastAsia="华文楷体"/>
                              <w:sz w:val="18"/>
                            </w:rPr>
                            <m:t>zy</m:t>
                          </m:r>
                          <m:ctrlPr>
                            <w:rPr>
                              <w:rFonts w:hint="default" w:ascii="Cambria Math" w:hAnsi="Cambria Math" w:eastAsia="华文楷体"/>
                              <w:sz w:val="18"/>
                            </w:rPr>
                          </m:ctrlPr>
                        </m:sub>
                      </m:sSub>
                      <m:ctrlPr>
                        <w:rPr>
                          <w:rFonts w:hint="default" w:ascii="Cambria Math" w:hAnsi="Cambria Math" w:eastAsia="华文楷体"/>
                          <w:sz w:val="18"/>
                        </w:rPr>
                      </m:ctrlPr>
                    </m:e>
                    <m:e>
                      <m:r>
                        <m:rPr/>
                        <w:rPr>
                          <w:rFonts w:hint="default" w:ascii="Cambria Math" w:hAnsi="Cambria Math" w:eastAsia="华文楷体"/>
                          <w:sz w:val="18"/>
                        </w:rPr>
                        <m:t>=αG</m:t>
                      </m:r>
                      <m:d>
                        <m:dPr>
                          <m:ctrlPr>
                            <w:rPr>
                              <w:rFonts w:hint="default" w:ascii="Cambria Math" w:hAnsi="Cambria Math" w:eastAsia="华文楷体"/>
                              <w:sz w:val="18"/>
                            </w:rPr>
                          </m:ctrlPr>
                        </m:dPr>
                        <m:e>
                          <m:f>
                            <m:fPr>
                              <m:ctrlPr>
                                <w:rPr>
                                  <w:rFonts w:hint="default" w:ascii="Cambria Math" w:hAnsi="Cambria Math" w:eastAsia="华文楷体"/>
                                  <w:sz w:val="18"/>
                                </w:rPr>
                              </m:ctrlPr>
                            </m:fPr>
                            <m:num>
                              <m:r>
                                <m:rPr/>
                                <w:rPr>
                                  <w:rFonts w:hint="default" w:ascii="Cambria Math" w:hAnsi="Cambria Math" w:eastAsia="华文楷体"/>
                                  <w:sz w:val="18"/>
                                </w:rPr>
                                <m:t>8b</m:t>
                              </m:r>
                              <m:ctrlPr>
                                <w:rPr>
                                  <w:rFonts w:hint="default" w:ascii="Cambria Math" w:hAnsi="Cambria Math" w:eastAsia="华文楷体"/>
                                  <w:sz w:val="18"/>
                                </w:rPr>
                              </m:ctrlPr>
                            </m:num>
                            <m:den>
                              <m:sSup>
                                <m:sSupPr>
                                  <m:ctrlPr>
                                    <w:rPr>
                                      <w:rFonts w:hint="default" w:ascii="Cambria Math" w:hAnsi="Cambria Math" w:eastAsia="华文楷体"/>
                                      <w:sz w:val="18"/>
                                    </w:rPr>
                                  </m:ctrlPr>
                                </m:sSupPr>
                                <m:e>
                                  <m:r>
                                    <m:rPr/>
                                    <w:rPr>
                                      <w:rFonts w:hint="default" w:ascii="Cambria Math" w:hAnsi="Cambria Math" w:eastAsia="华文楷体"/>
                                      <w:sz w:val="18"/>
                                    </w:rPr>
                                    <m:t>π</m:t>
                                  </m:r>
                                  <m:ctrlPr>
                                    <w:rPr>
                                      <w:rFonts w:hint="default" w:ascii="Cambria Math" w:hAnsi="Cambria Math" w:eastAsia="华文楷体"/>
                                      <w:sz w:val="18"/>
                                    </w:rPr>
                                  </m:ctrlPr>
                                </m:e>
                                <m:sup>
                                  <m:r>
                                    <m:rPr/>
                                    <w:rPr>
                                      <w:rFonts w:hint="default" w:ascii="Cambria Math" w:hAnsi="Cambria Math" w:eastAsia="华文楷体"/>
                                      <w:sz w:val="18"/>
                                    </w:rPr>
                                    <m:t>2</m:t>
                                  </m:r>
                                  <m:ctrlPr>
                                    <w:rPr>
                                      <w:rFonts w:hint="default" w:ascii="Cambria Math" w:hAnsi="Cambria Math" w:eastAsia="华文楷体"/>
                                      <w:sz w:val="18"/>
                                    </w:rPr>
                                  </m:ctrlPr>
                                </m:sup>
                              </m:sSup>
                              <m:ctrlPr>
                                <w:rPr>
                                  <w:rFonts w:hint="default" w:ascii="Cambria Math" w:hAnsi="Cambria Math" w:eastAsia="华文楷体"/>
                                  <w:sz w:val="18"/>
                                </w:rPr>
                              </m:ctrlPr>
                            </m:den>
                          </m:f>
                          <m:nary>
                            <m:naryPr>
                              <m:chr m:val="∑"/>
                              <m:limLoc m:val="subSup"/>
                              <m:ctrlPr>
                                <w:rPr>
                                  <w:rFonts w:hint="default" w:ascii="Cambria Math" w:hAnsi="Cambria Math" w:eastAsia="华文楷体"/>
                                  <w:sz w:val="18"/>
                                </w:rPr>
                              </m:ctrlPr>
                            </m:naryPr>
                            <m:sub>
                              <m:r>
                                <m:rPr/>
                                <w:rPr>
                                  <w:rFonts w:hint="default" w:ascii="Cambria Math" w:hAnsi="Cambria Math" w:eastAsia="华文楷体"/>
                                  <w:sz w:val="18"/>
                                </w:rPr>
                                <m:t>n=0</m:t>
                              </m:r>
                              <m:ctrlPr>
                                <w:rPr>
                                  <w:rFonts w:hint="default" w:ascii="Cambria Math" w:hAnsi="Cambria Math" w:eastAsia="华文楷体"/>
                                  <w:sz w:val="18"/>
                                </w:rPr>
                              </m:ctrlPr>
                            </m:sub>
                            <m:sup>
                              <m:r>
                                <m:rPr/>
                                <w:rPr>
                                  <w:rFonts w:hint="default" w:ascii="Cambria Math" w:hAnsi="Cambria Math" w:eastAsia="华文楷体"/>
                                  <w:sz w:val="18"/>
                                </w:rPr>
                                <m:t>∞</m:t>
                              </m:r>
                              <m:ctrlPr>
                                <w:rPr>
                                  <w:rFonts w:hint="default" w:ascii="Cambria Math" w:hAnsi="Cambria Math" w:eastAsia="华文楷体"/>
                                  <w:sz w:val="18"/>
                                </w:rPr>
                              </m:ctrlPr>
                            </m:sup>
                            <m:e>
                              <m:f>
                                <m:fPr>
                                  <m:ctrlPr>
                                    <w:rPr>
                                      <w:rFonts w:hint="default" w:ascii="Cambria Math" w:hAnsi="Cambria Math" w:eastAsia="华文楷体"/>
                                      <w:sz w:val="18"/>
                                    </w:rPr>
                                  </m:ctrlPr>
                                </m:fPr>
                                <m:num>
                                  <m:r>
                                    <m:rPr/>
                                    <w:rPr>
                                      <w:rFonts w:hint="default" w:ascii="Cambria Math" w:hAnsi="Cambria Math" w:eastAsia="华文楷体"/>
                                      <w:sz w:val="18"/>
                                    </w:rPr>
                                    <m:t>(−1</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n</m:t>
                                      </m:r>
                                      <m:ctrlPr>
                                        <w:rPr>
                                          <w:rFonts w:ascii="Cambria Math" w:hAnsi="Cambria Math" w:eastAsia="华文楷体"/>
                                          <w:sz w:val="18"/>
                                        </w:rPr>
                                      </m:ctrlPr>
                                    </m:sup>
                                  </m:sSup>
                                  <m:ctrlPr>
                                    <w:rPr>
                                      <w:rFonts w:hint="default" w:ascii="Cambria Math" w:hAnsi="Cambria Math" w:eastAsia="华文楷体"/>
                                      <w:sz w:val="18"/>
                                    </w:rPr>
                                  </m:ctrlPr>
                                </m:num>
                                <m:den>
                                  <m:r>
                                    <m:rPr/>
                                    <w:rPr>
                                      <w:rFonts w:hint="default" w:ascii="Cambria Math" w:hAnsi="Cambria Math" w:eastAsia="华文楷体"/>
                                      <w:sz w:val="18"/>
                                    </w:rPr>
                                    <m:t>(2n+1</m:t>
                                  </m:r>
                                  <m:sSup>
                                    <m:sSupPr>
                                      <m:ctrlPr>
                                        <w:rPr>
                                          <w:rFonts w:hint="default" w:ascii="Cambria Math" w:hAnsi="Cambria Math" w:eastAsia="华文楷体"/>
                                          <w:sz w:val="18"/>
                                        </w:rPr>
                                      </m:ctrlPr>
                                    </m:sSupPr>
                                    <m:e>
                                      <m:r>
                                        <m:rPr/>
                                        <w:rPr>
                                          <w:rFonts w:hint="default" w:ascii="Cambria Math" w:hAnsi="Cambria Math" w:eastAsia="华文楷体"/>
                                          <w:sz w:val="18"/>
                                        </w:rPr>
                                        <m:t>)</m:t>
                                      </m:r>
                                      <m:ctrlPr>
                                        <w:rPr>
                                          <w:rFonts w:ascii="Cambria Math" w:hAnsi="Cambria Math" w:eastAsia="华文楷体"/>
                                          <w:sz w:val="18"/>
                                        </w:rPr>
                                      </m:ctrlPr>
                                    </m:e>
                                    <m:sup>
                                      <m:r>
                                        <m:rPr/>
                                        <w:rPr>
                                          <w:rFonts w:hint="default" w:ascii="Cambria Math" w:hAnsi="Cambria Math" w:eastAsia="华文楷体"/>
                                          <w:sz w:val="18"/>
                                        </w:rPr>
                                        <m:t>2</m:t>
                                      </m:r>
                                      <m:ctrlPr>
                                        <w:rPr>
                                          <w:rFonts w:ascii="Cambria Math" w:hAnsi="Cambria Math" w:eastAsia="华文楷体"/>
                                          <w:sz w:val="18"/>
                                        </w:rPr>
                                      </m:ctrlPr>
                                    </m:sup>
                                  </m:sSup>
                                  <m:ctrlPr>
                                    <w:rPr>
                                      <w:rFonts w:hint="default" w:ascii="Cambria Math" w:hAnsi="Cambria Math" w:eastAsia="华文楷体"/>
                                      <w:sz w:val="18"/>
                                    </w:rPr>
                                  </m:ctrlPr>
                                </m:den>
                              </m:f>
                              <m:ctrlPr>
                                <w:rPr>
                                  <w:rFonts w:hint="default" w:ascii="Cambria Math" w:hAnsi="Cambria Math" w:eastAsia="华文楷体"/>
                                  <w:sz w:val="18"/>
                                </w:rPr>
                              </m:ctrlPr>
                            </m:e>
                          </m:nary>
                          <m:f>
                            <m:fPr>
                              <m:ctrlPr>
                                <w:rPr>
                                  <w:rFonts w:hint="default" w:ascii="Cambria Math" w:hAnsi="Cambria Math" w:eastAsia="华文楷体"/>
                                  <w:sz w:val="18"/>
                                </w:rPr>
                              </m:ctrlPr>
                            </m:fPr>
                            <m:num>
                              <m:func>
                                <m:funcPr>
                                  <m:ctrlPr>
                                    <w:rPr>
                                      <w:rFonts w:hint="default" w:ascii="Cambria Math" w:hAnsi="Cambria Math" w:eastAsia="华文楷体"/>
                                      <w:sz w:val="18"/>
                                    </w:rPr>
                                  </m:ctrlPr>
                                </m:funcPr>
                                <m:fName>
                                  <m:r>
                                    <m:rPr>
                                      <m:sty m:val="p"/>
                                    </m:rPr>
                                    <w:rPr>
                                      <w:rFonts w:hint="default" w:ascii="Cambria Math" w:hAnsi="Cambria Math" w:eastAsia="华文楷体"/>
                                      <w:sz w:val="18"/>
                                    </w:rPr>
                                    <m:t>sinh</m:t>
                                  </m:r>
                                  <m:ctrlPr>
                                    <w:rPr>
                                      <w:rFonts w:hint="default" w:ascii="Cambria Math" w:hAnsi="Cambria Math" w:eastAsia="华文楷体"/>
                                      <w:sz w:val="18"/>
                                    </w:rPr>
                                  </m:ctrlPr>
                                </m:fName>
                                <m:e>
                                  <m:r>
                                    <m:rPr/>
                                    <w:rPr>
                                      <w:rFonts w:hint="default" w:ascii="Cambria Math" w:hAnsi="Cambria Math" w:eastAsia="华文楷体"/>
                                      <w:sz w:val="18"/>
                                    </w:rPr>
                                    <m:t>(</m:t>
                                  </m:r>
                                  <m:ctrlPr>
                                    <w:rPr>
                                      <w:rFonts w:hint="default" w:ascii="Cambria Math" w:hAnsi="Cambria Math" w:eastAsia="华文楷体"/>
                                      <w:sz w:val="18"/>
                                    </w:rPr>
                                  </m:ctrlPr>
                                </m:e>
                              </m:func>
                              <m:sSub>
                                <m:sSubPr>
                                  <m:ctrlPr>
                                    <w:rPr>
                                      <w:rFonts w:hint="default" w:ascii="Cambria Math" w:hAnsi="Cambria Math" w:eastAsia="华文楷体"/>
                                      <w:sz w:val="18"/>
                                    </w:rPr>
                                  </m:ctrlPr>
                                </m:sSubPr>
                                <m:e>
                                  <m:r>
                                    <m:rPr/>
                                    <w:rPr>
                                      <w:rFonts w:hint="default" w:ascii="Cambria Math" w:hAnsi="Cambria Math" w:eastAsia="华文楷体"/>
                                      <w:sz w:val="18"/>
                                    </w:rPr>
                                    <m:t>λ</m:t>
                                  </m:r>
                                  <m:ctrlPr>
                                    <w:rPr>
                                      <w:rFonts w:hint="default" w:ascii="Cambria Math" w:hAnsi="Cambria Math" w:eastAsia="华文楷体"/>
                                      <w:sz w:val="18"/>
                                    </w:rPr>
                                  </m:ctrlPr>
                                </m:e>
                                <m:sub>
                                  <m:r>
                                    <m:rPr/>
                                    <w:rPr>
                                      <w:rFonts w:hint="default" w:ascii="Cambria Math" w:hAnsi="Cambria Math" w:eastAsia="华文楷体"/>
                                      <w:sz w:val="18"/>
                                    </w:rPr>
                                    <m:t>n</m:t>
                                  </m:r>
                                  <m:ctrlPr>
                                    <w:rPr>
                                      <w:rFonts w:hint="default" w:ascii="Cambria Math" w:hAnsi="Cambria Math" w:eastAsia="华文楷体"/>
                                      <w:sz w:val="18"/>
                                    </w:rPr>
                                  </m:ctrlPr>
                                </m:sub>
                              </m:sSub>
                              <m:r>
                                <m:rPr/>
                                <w:rPr>
                                  <w:rFonts w:hint="default" w:ascii="Cambria Math" w:hAnsi="Cambria Math" w:eastAsia="华文楷体"/>
                                  <w:sz w:val="18"/>
                                </w:rPr>
                                <m:t>x)</m:t>
                              </m:r>
                              <m:ctrlPr>
                                <w:rPr>
                                  <w:rFonts w:hint="default" w:ascii="Cambria Math" w:hAnsi="Cambria Math" w:eastAsia="华文楷体"/>
                                  <w:sz w:val="18"/>
                                </w:rPr>
                              </m:ctrlPr>
                            </m:num>
                            <m:den>
                              <m:func>
                                <m:funcPr>
                                  <m:ctrlPr>
                                    <w:rPr>
                                      <w:rFonts w:hint="default" w:ascii="Cambria Math" w:hAnsi="Cambria Math" w:eastAsia="华文楷体"/>
                                      <w:sz w:val="18"/>
                                    </w:rPr>
                                  </m:ctrlPr>
                                </m:funcPr>
                                <m:fName>
                                  <m:r>
                                    <m:rPr>
                                      <m:sty m:val="p"/>
                                    </m:rPr>
                                    <w:rPr>
                                      <w:rFonts w:hint="default" w:ascii="Cambria Math" w:hAnsi="Cambria Math" w:eastAsia="华文楷体"/>
                                      <w:sz w:val="18"/>
                                    </w:rPr>
                                    <m:t>cosh</m:t>
                                  </m:r>
                                  <m:ctrlPr>
                                    <w:rPr>
                                      <w:rFonts w:hint="default" w:ascii="Cambria Math" w:hAnsi="Cambria Math" w:eastAsia="华文楷体"/>
                                      <w:sz w:val="18"/>
                                    </w:rPr>
                                  </m:ctrlPr>
                                </m:fName>
                                <m:e>
                                  <m:r>
                                    <m:rPr/>
                                    <w:rPr>
                                      <w:rFonts w:hint="default" w:ascii="Cambria Math" w:hAnsi="Cambria Math" w:eastAsia="华文楷体"/>
                                      <w:sz w:val="18"/>
                                    </w:rPr>
                                    <m:t>(</m:t>
                                  </m:r>
                                  <m:ctrlPr>
                                    <w:rPr>
                                      <w:rFonts w:hint="default" w:ascii="Cambria Math" w:hAnsi="Cambria Math" w:eastAsia="华文楷体"/>
                                      <w:sz w:val="18"/>
                                    </w:rPr>
                                  </m:ctrlPr>
                                </m:e>
                              </m:func>
                              <m:sSub>
                                <m:sSubPr>
                                  <m:ctrlPr>
                                    <w:rPr>
                                      <w:rFonts w:hint="default" w:ascii="Cambria Math" w:hAnsi="Cambria Math" w:eastAsia="华文楷体"/>
                                      <w:sz w:val="18"/>
                                    </w:rPr>
                                  </m:ctrlPr>
                                </m:sSubPr>
                                <m:e>
                                  <m:r>
                                    <m:rPr/>
                                    <w:rPr>
                                      <w:rFonts w:hint="default" w:ascii="Cambria Math" w:hAnsi="Cambria Math" w:eastAsia="华文楷体"/>
                                      <w:sz w:val="18"/>
                                    </w:rPr>
                                    <m:t>λ</m:t>
                                  </m:r>
                                  <m:ctrlPr>
                                    <w:rPr>
                                      <w:rFonts w:hint="default" w:ascii="Cambria Math" w:hAnsi="Cambria Math" w:eastAsia="华文楷体"/>
                                      <w:sz w:val="18"/>
                                    </w:rPr>
                                  </m:ctrlPr>
                                </m:e>
                                <m:sub>
                                  <m:r>
                                    <m:rPr/>
                                    <w:rPr>
                                      <w:rFonts w:hint="default" w:ascii="Cambria Math" w:hAnsi="Cambria Math" w:eastAsia="华文楷体"/>
                                      <w:sz w:val="18"/>
                                    </w:rPr>
                                    <m:t>n</m:t>
                                  </m:r>
                                  <m:ctrlPr>
                                    <w:rPr>
                                      <w:rFonts w:hint="default" w:ascii="Cambria Math" w:hAnsi="Cambria Math" w:eastAsia="华文楷体"/>
                                      <w:sz w:val="18"/>
                                    </w:rPr>
                                  </m:ctrlPr>
                                </m:sub>
                              </m:sSub>
                              <m:r>
                                <m:rPr/>
                                <w:rPr>
                                  <w:rFonts w:hint="default" w:ascii="Cambria Math" w:hAnsi="Cambria Math" w:eastAsia="华文楷体"/>
                                  <w:sz w:val="18"/>
                                </w:rPr>
                                <m:t>a/2)</m:t>
                              </m:r>
                              <m:ctrlPr>
                                <w:rPr>
                                  <w:rFonts w:hint="default" w:ascii="Cambria Math" w:hAnsi="Cambria Math" w:eastAsia="华文楷体"/>
                                  <w:sz w:val="18"/>
                                </w:rPr>
                              </m:ctrlPr>
                            </m:den>
                          </m:f>
                          <m:func>
                            <m:funcPr>
                              <m:ctrlPr>
                                <w:rPr>
                                  <w:rFonts w:hint="default" w:ascii="Cambria Math" w:hAnsi="Cambria Math" w:eastAsia="华文楷体"/>
                                  <w:sz w:val="18"/>
                                </w:rPr>
                              </m:ctrlPr>
                            </m:funcPr>
                            <m:fName>
                              <m:r>
                                <m:rPr>
                                  <m:sty m:val="p"/>
                                </m:rPr>
                                <w:rPr>
                                  <w:rFonts w:hint="default" w:ascii="Cambria Math" w:hAnsi="Cambria Math" w:eastAsia="华文楷体"/>
                                  <w:sz w:val="18"/>
                                </w:rPr>
                                <m:t>cos</m:t>
                              </m:r>
                              <m:ctrlPr>
                                <w:rPr>
                                  <w:rFonts w:hint="default" w:ascii="Cambria Math" w:hAnsi="Cambria Math" w:eastAsia="华文楷体"/>
                                  <w:sz w:val="18"/>
                                </w:rPr>
                              </m:ctrlPr>
                            </m:fName>
                            <m:e>
                              <m:r>
                                <m:rPr/>
                                <w:rPr>
                                  <w:rFonts w:hint="default" w:ascii="Cambria Math" w:hAnsi="Cambria Math" w:eastAsia="华文楷体"/>
                                  <w:sz w:val="18"/>
                                </w:rPr>
                                <m:t>(</m:t>
                              </m:r>
                              <m:ctrlPr>
                                <w:rPr>
                                  <w:rFonts w:hint="default" w:ascii="Cambria Math" w:hAnsi="Cambria Math" w:eastAsia="华文楷体"/>
                                  <w:sz w:val="18"/>
                                </w:rPr>
                              </m:ctrlPr>
                            </m:e>
                          </m:func>
                          <m:sSub>
                            <m:sSubPr>
                              <m:ctrlPr>
                                <w:rPr>
                                  <w:rFonts w:hint="default" w:ascii="Cambria Math" w:hAnsi="Cambria Math" w:eastAsia="华文楷体"/>
                                  <w:sz w:val="18"/>
                                </w:rPr>
                              </m:ctrlPr>
                            </m:sSubPr>
                            <m:e>
                              <m:r>
                                <m:rPr/>
                                <w:rPr>
                                  <w:rFonts w:hint="default" w:ascii="Cambria Math" w:hAnsi="Cambria Math" w:eastAsia="华文楷体"/>
                                  <w:sz w:val="18"/>
                                </w:rPr>
                                <m:t>λ</m:t>
                              </m:r>
                              <m:ctrlPr>
                                <w:rPr>
                                  <w:rFonts w:hint="default" w:ascii="Cambria Math" w:hAnsi="Cambria Math" w:eastAsia="华文楷体"/>
                                  <w:sz w:val="18"/>
                                </w:rPr>
                              </m:ctrlPr>
                            </m:e>
                            <m:sub>
                              <m:r>
                                <m:rPr/>
                                <w:rPr>
                                  <w:rFonts w:hint="default" w:ascii="Cambria Math" w:hAnsi="Cambria Math" w:eastAsia="华文楷体"/>
                                  <w:sz w:val="18"/>
                                </w:rPr>
                                <m:t>n</m:t>
                              </m:r>
                              <m:ctrlPr>
                                <w:rPr>
                                  <w:rFonts w:hint="default" w:ascii="Cambria Math" w:hAnsi="Cambria Math" w:eastAsia="华文楷体"/>
                                  <w:sz w:val="18"/>
                                </w:rPr>
                              </m:ctrlPr>
                            </m:sub>
                          </m:sSub>
                          <m:r>
                            <m:rPr/>
                            <w:rPr>
                              <w:rFonts w:hint="default" w:ascii="Cambria Math" w:hAnsi="Cambria Math" w:eastAsia="华文楷体"/>
                              <w:sz w:val="18"/>
                            </w:rPr>
                            <m:t>y)</m:t>
                          </m:r>
                          <m:ctrlPr>
                            <w:rPr>
                              <w:rFonts w:hint="default" w:ascii="Cambria Math" w:hAnsi="Cambria Math" w:eastAsia="华文楷体"/>
                              <w:sz w:val="18"/>
                            </w:rPr>
                          </m:ctrlPr>
                        </m:e>
                      </m:d>
                      <m:ctrlPr>
                        <w:rPr>
                          <w:rFonts w:hint="default" w:ascii="Cambria Math" w:hAnsi="Cambria Math" w:eastAsia="华文楷体"/>
                          <w:sz w:val="18"/>
                        </w:rPr>
                      </m:ctrlPr>
                    </m:e>
                  </m:mr>
                </m:m>
              </m:oMath>
            </m:oMathPara>
          </w:p>
        </w:tc>
      </w:tr>
    </w:tbl>
    <w:p w14:paraId="4B2E23BF">
      <w:pPr>
        <w:spacing w:after="4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256"/>
      </w:tblGrid>
      <w:tr w14:paraId="1453F782">
        <w:tblPrEx>
          <w:tblCellMar>
            <w:top w:w="0" w:type="dxa"/>
            <w:left w:w="108" w:type="dxa"/>
            <w:bottom w:w="0" w:type="dxa"/>
            <w:right w:w="108" w:type="dxa"/>
          </w:tblCellMar>
        </w:tblPrEx>
        <w:trPr>
          <w:jc w:val="center"/>
        </w:trPr>
        <w:tc>
          <w:tcPr>
            <w:tcW w:w="10256" w:type="dxa"/>
            <w:tcBorders>
              <w:top w:val="single" w:color="A9DFBF" w:sz="8" w:space="0"/>
              <w:left w:val="single" w:color="A9DFBF" w:sz="8" w:space="0"/>
              <w:bottom w:val="single" w:color="A9DFBF" w:sz="8" w:space="0"/>
              <w:right w:val="single" w:color="A9DFBF" w:sz="8" w:space="0"/>
            </w:tcBorders>
            <w:shd w:val="clear" w:color="auto" w:fill="EEF9F3"/>
            <w:tcMar>
              <w:top w:w="110" w:type="dxa"/>
              <w:left w:w="170" w:type="dxa"/>
              <w:bottom w:w="110" w:type="dxa"/>
              <w:right w:w="170" w:type="dxa"/>
            </w:tcMar>
          </w:tcPr>
          <w:p w14:paraId="5EAECDC1">
            <w:pPr>
              <w:spacing w:after="60"/>
              <w:rPr>
                <w:rFonts w:hint="eastAsia" w:ascii="华文楷体" w:hAnsi="华文楷体" w:eastAsia="华文楷体" w:cs="华文楷体"/>
              </w:rPr>
            </w:pPr>
            <w:r>
              <w:rPr>
                <w:rFonts w:hint="eastAsia" w:ascii="华文楷体" w:hAnsi="华文楷体" w:eastAsia="华文楷体" w:cs="华文楷体"/>
                <w:b/>
                <w:color w:val="28734B"/>
                <w:sz w:val="21"/>
              </w:rPr>
              <w:t>矩形截面扭转的几个结论</w:t>
            </w:r>
          </w:p>
          <w:p w14:paraId="2454CBE0">
            <w:pPr>
              <w:spacing w:after="40" w:line="269" w:lineRule="auto"/>
              <w:rPr>
                <w:rFonts w:hint="eastAsia" w:ascii="华文楷体" w:hAnsi="华文楷体" w:eastAsia="华文楷体" w:cs="华文楷体"/>
              </w:rPr>
            </w:pPr>
            <w:r>
              <w:rPr>
                <w:rFonts w:hint="eastAsia" w:ascii="华文楷体" w:hAnsi="华文楷体" w:eastAsia="华文楷体" w:cs="华文楷体"/>
                <w:color w:val="1B2631"/>
                <w:sz w:val="21"/>
              </w:rPr>
              <w:t>1. 矩形截面自由扭转会发生翘曲，且翘曲形态呈对称/反对称分布。</w:t>
            </w:r>
          </w:p>
          <w:p w14:paraId="2A00BC0A">
            <w:pPr>
              <w:spacing w:after="40" w:line="269" w:lineRule="auto"/>
              <w:rPr>
                <w:rFonts w:hint="eastAsia" w:ascii="华文楷体" w:hAnsi="华文楷体" w:eastAsia="华文楷体" w:cs="华文楷体"/>
              </w:rPr>
            </w:pPr>
            <w:r>
              <w:rPr>
                <w:rFonts w:hint="eastAsia" w:ascii="华文楷体" w:hAnsi="华文楷体" w:eastAsia="华文楷体" w:cs="华文楷体"/>
                <w:color w:val="1B2631"/>
                <w:sz w:val="21"/>
              </w:rPr>
              <w:t>2. 切应力主要沿长边方向分布，最大值通常出现在长边中部附近。</w:t>
            </w:r>
          </w:p>
          <w:p w14:paraId="0F2237B8">
            <w:pPr>
              <w:spacing w:after="40" w:line="269" w:lineRule="auto"/>
              <w:rPr>
                <w:rFonts w:hint="eastAsia" w:ascii="华文楷体" w:hAnsi="华文楷体" w:eastAsia="华文楷体" w:cs="华文楷体"/>
              </w:rPr>
            </w:pPr>
            <w:r>
              <w:rPr>
                <w:rFonts w:hint="eastAsia" w:ascii="华文楷体" w:hAnsi="华文楷体" w:eastAsia="华文楷体" w:cs="华文楷体"/>
                <w:color w:val="1B2631"/>
                <w:sz w:val="21"/>
              </w:rPr>
              <w:t>3. 角点处由于两条自由边交汇，边界条件要求切应力趋于零。</w:t>
            </w:r>
          </w:p>
          <w:p w14:paraId="125FB7C8">
            <w:pPr>
              <w:spacing w:after="40" w:line="269" w:lineRule="auto"/>
              <w:rPr>
                <w:rFonts w:hint="eastAsia" w:ascii="华文楷体" w:hAnsi="华文楷体" w:eastAsia="华文楷体" w:cs="华文楷体"/>
              </w:rPr>
            </w:pPr>
            <w:r>
              <w:rPr>
                <w:rFonts w:hint="eastAsia" w:ascii="华文楷体" w:hAnsi="华文楷体" w:eastAsia="华文楷体" w:cs="华文楷体"/>
                <w:color w:val="1B2631"/>
                <w:sz w:val="21"/>
              </w:rPr>
              <w:t>4. 狭长矩形可用近似公式快速估算；一般矩形需要用级数解或查表/数值计算。</w:t>
            </w:r>
          </w:p>
        </w:tc>
      </w:tr>
    </w:tbl>
    <w:p w14:paraId="79B1AEEA">
      <w:pPr>
        <w:spacing w:after="20"/>
        <w:rPr>
          <w:rFonts w:hint="eastAsia" w:ascii="华文楷体" w:hAnsi="华文楷体" w:eastAsia="华文楷体" w:cs="华文楷体"/>
        </w:rPr>
      </w:pPr>
    </w:p>
    <w:p w14:paraId="1D833399">
      <w:pPr>
        <w:spacing w:after="20"/>
        <w:rPr>
          <w:rFonts w:hint="eastAsia" w:ascii="华文楷体" w:hAnsi="华文楷体" w:eastAsia="华文楷体" w:cs="华文楷体"/>
        </w:rPr>
      </w:pPr>
    </w:p>
    <w:p w14:paraId="39E33090">
      <w:pPr>
        <w:spacing w:after="40"/>
        <w:rPr>
          <w:rFonts w:hint="eastAsia" w:ascii="华文楷体" w:hAnsi="华文楷体" w:eastAsia="华文楷体" w:cs="华文楷体"/>
        </w:rPr>
      </w:pPr>
      <w:bookmarkStart w:id="0" w:name="_GoBack"/>
      <w:bookmarkEnd w:id="0"/>
    </w:p>
    <w:sectPr>
      <w:pgSz w:w="11906" w:h="16838"/>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1" w:fontKey="{A256A254-38F8-4F00-B36B-8EB1F5A11CB3}"/>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楷体">
    <w:panose1 w:val="02010600040101010101"/>
    <w:charset w:val="86"/>
    <w:family w:val="auto"/>
    <w:pitch w:val="default"/>
    <w:sig w:usb0="A00002BF" w:usb1="78CF7CFB" w:usb2="00000016" w:usb3="00000000" w:csb0="6006009F" w:csb1="DFD70000"/>
    <w:embedRegular r:id="rId2" w:fontKey="{6C5638D4-7B16-47B6-B6D6-D79A36CC788D}"/>
  </w:font>
  <w:font w:name="Cambria Math">
    <w:panose1 w:val="02040503050406030204"/>
    <w:charset w:val="00"/>
    <w:family w:val="auto"/>
    <w:pitch w:val="default"/>
    <w:sig w:usb0="E00006FF" w:usb1="420024FF" w:usb2="02000000" w:usb3="00000000" w:csb0="2000019F" w:csb1="00000000"/>
    <w:embedRegular r:id="rId3" w:fontKey="{52399EAE-946D-422E-981A-C4672C23B7EE}"/>
  </w:font>
  <w:font w:name="ＭＳ 明朝">
    <w:altName w:val="SWAstro"/>
    <w:panose1 w:val="00000000000000000000"/>
    <w:charset w:val="00"/>
    <w:family w:val="auto"/>
    <w:pitch w:val="default"/>
    <w:sig w:usb0="00000000" w:usb1="00000000" w:usb2="00000000" w:usb3="00000000" w:csb0="00000000" w:csb1="00000000"/>
    <w:embedRegular r:id="rId4" w:fontKey="{7083C22A-0C60-4582-986F-3CACF541519E}"/>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201D8C"/>
    <w:rsid w:val="02247ACE"/>
    <w:rsid w:val="0250093A"/>
    <w:rsid w:val="069449CD"/>
    <w:rsid w:val="087B0B27"/>
    <w:rsid w:val="08827251"/>
    <w:rsid w:val="0973310E"/>
    <w:rsid w:val="0A327ACB"/>
    <w:rsid w:val="0A5D3B7D"/>
    <w:rsid w:val="0BE27694"/>
    <w:rsid w:val="0D516A77"/>
    <w:rsid w:val="0D5F1EEA"/>
    <w:rsid w:val="0DEB6771"/>
    <w:rsid w:val="0F451083"/>
    <w:rsid w:val="0F8959CB"/>
    <w:rsid w:val="144C629F"/>
    <w:rsid w:val="153C6A85"/>
    <w:rsid w:val="16A768D1"/>
    <w:rsid w:val="179C0159"/>
    <w:rsid w:val="17E72CD8"/>
    <w:rsid w:val="18E611E1"/>
    <w:rsid w:val="1E6813CF"/>
    <w:rsid w:val="1E8749F9"/>
    <w:rsid w:val="1F244811"/>
    <w:rsid w:val="1F4153C3"/>
    <w:rsid w:val="1F75506D"/>
    <w:rsid w:val="1FD90F71"/>
    <w:rsid w:val="2613738E"/>
    <w:rsid w:val="26782D8B"/>
    <w:rsid w:val="2A181417"/>
    <w:rsid w:val="2B583230"/>
    <w:rsid w:val="2BDA1BE3"/>
    <w:rsid w:val="2CBA16EE"/>
    <w:rsid w:val="2D986AF6"/>
    <w:rsid w:val="2EAD5B17"/>
    <w:rsid w:val="2F8B1362"/>
    <w:rsid w:val="2FBC149F"/>
    <w:rsid w:val="3040652C"/>
    <w:rsid w:val="30474804"/>
    <w:rsid w:val="305303BD"/>
    <w:rsid w:val="30AA4BDA"/>
    <w:rsid w:val="31490108"/>
    <w:rsid w:val="318D5F0C"/>
    <w:rsid w:val="329C2BEC"/>
    <w:rsid w:val="33A904D9"/>
    <w:rsid w:val="34AE061D"/>
    <w:rsid w:val="35131158"/>
    <w:rsid w:val="354B4447"/>
    <w:rsid w:val="35FB4B84"/>
    <w:rsid w:val="36537DD5"/>
    <w:rsid w:val="38A5656B"/>
    <w:rsid w:val="3A857544"/>
    <w:rsid w:val="3C0572CE"/>
    <w:rsid w:val="3C4A30C0"/>
    <w:rsid w:val="415E1A56"/>
    <w:rsid w:val="41A158A7"/>
    <w:rsid w:val="435A59B1"/>
    <w:rsid w:val="4548631D"/>
    <w:rsid w:val="455E13DF"/>
    <w:rsid w:val="475A5D99"/>
    <w:rsid w:val="479355B7"/>
    <w:rsid w:val="4823219D"/>
    <w:rsid w:val="48502F8D"/>
    <w:rsid w:val="48934639"/>
    <w:rsid w:val="49D44C30"/>
    <w:rsid w:val="4A25605F"/>
    <w:rsid w:val="4B050CA9"/>
    <w:rsid w:val="4D387518"/>
    <w:rsid w:val="4D5A127B"/>
    <w:rsid w:val="51394EA9"/>
    <w:rsid w:val="514C1FFB"/>
    <w:rsid w:val="51FE6C35"/>
    <w:rsid w:val="538A14A7"/>
    <w:rsid w:val="57BD2C71"/>
    <w:rsid w:val="57E0634B"/>
    <w:rsid w:val="58F20481"/>
    <w:rsid w:val="59D36CA8"/>
    <w:rsid w:val="5B5E287E"/>
    <w:rsid w:val="5CFF31EA"/>
    <w:rsid w:val="5F237B48"/>
    <w:rsid w:val="5F5C218E"/>
    <w:rsid w:val="61645671"/>
    <w:rsid w:val="62120443"/>
    <w:rsid w:val="62172CA1"/>
    <w:rsid w:val="63B22CDB"/>
    <w:rsid w:val="65C462A3"/>
    <w:rsid w:val="67385092"/>
    <w:rsid w:val="67D86D04"/>
    <w:rsid w:val="6AC66A6D"/>
    <w:rsid w:val="6B465793"/>
    <w:rsid w:val="6C1825D5"/>
    <w:rsid w:val="6DB636B3"/>
    <w:rsid w:val="70D94B85"/>
    <w:rsid w:val="72A46970"/>
    <w:rsid w:val="74F55BA9"/>
    <w:rsid w:val="75271318"/>
    <w:rsid w:val="754E350B"/>
    <w:rsid w:val="77534E09"/>
    <w:rsid w:val="798B2638"/>
    <w:rsid w:val="7B085777"/>
    <w:rsid w:val="7BEC25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erif CJK SC" w:hAnsi="Noto Serif CJK SC"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ormula"/>
    <w:qFormat/>
    <w:uiPriority w:val="0"/>
    <w:pPr>
      <w:spacing w:after="200" w:line="276" w:lineRule="auto"/>
    </w:pPr>
    <w:rPr>
      <w:rFonts w:ascii="Noto Serif CJK SC" w:hAnsi="Noto Serif CJK SC" w:eastAsia="Noto Serif CJK SC" w:cstheme="minorBidi"/>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2758</Words>
  <Characters>2895</Characters>
  <Lines>0</Lines>
  <Paragraphs>0</Paragraphs>
  <TotalTime>0</TotalTime>
  <ScaleCrop>false</ScaleCrop>
  <LinksUpToDate>false</LinksUpToDate>
  <CharactersWithSpaces>2984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cp:lastModifiedBy>
  <dcterms:modified xsi:type="dcterms:W3CDTF">2026-05-13T14:16:05Z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eyJoZGlkIjoiZTE3YWMwNjFmNGQyYzAyY2Y1OThmZWNmODFmNjkyM2MiLCJ1c2VySWQiOiI0OTQzMTgwNDgifQ==</vt:lpwstr>
  </property>
  <property fmtid="{D5CDD505-2E9C-101B-9397-08002B2CF9AE}" pid="3" name="KSOProductBuildVer">
    <vt:lpwstr>2052-12.1.0.25865</vt:lpwstr>
  </property>
  <property fmtid="{D5CDD505-2E9C-101B-9397-08002B2CF9AE}" pid="4" name="ICV">
    <vt:lpwstr>E31F10C3FF504315A57D0258BA22DA1F_12</vt:lpwstr>
  </property>
</Properties>
</file>